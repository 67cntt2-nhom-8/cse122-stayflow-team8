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4CB27"/>
    <w:p w14:paraId="1E8B0C97"/>
    <w:p w14:paraId="35464ECC">
      <w:pPr>
        <w:spacing w:after="80"/>
        <w:jc w:val="center"/>
      </w:pPr>
      <w:r>
        <w:rPr>
          <w:b/>
          <w:i w:val="0"/>
          <w:color w:val="1F3864"/>
          <w:sz w:val="24"/>
        </w:rPr>
        <w:t>TRƯỜNG ĐẠI HỌC THỦY LỢI</w:t>
      </w:r>
    </w:p>
    <w:p w14:paraId="276C3B8F">
      <w:pPr>
        <w:spacing w:after="360"/>
        <w:jc w:val="center"/>
      </w:pPr>
      <w:r>
        <w:rPr>
          <w:b/>
          <w:i w:val="0"/>
          <w:color w:val="1F3864"/>
          <w:sz w:val="24"/>
        </w:rPr>
        <w:t>KHOA CÔNG NGHỆ THÔNG TIN</w:t>
      </w:r>
    </w:p>
    <w:p w14:paraId="6CE1CB2F">
      <w:pPr>
        <w:spacing w:after="120"/>
        <w:jc w:val="center"/>
      </w:pPr>
      <w:r>
        <w:rPr>
          <w:b/>
          <w:i w:val="0"/>
          <w:sz w:val="26"/>
        </w:rPr>
        <w:t>HỌC PHẦN: PHÁT TRIỂN ỨNG DỤNG WEB CƠ BẢN – CSE122</w:t>
      </w:r>
    </w:p>
    <w:p w14:paraId="5507D1CD"/>
    <w:p w14:paraId="45616EAB">
      <w:pPr>
        <w:spacing w:after="40"/>
        <w:jc w:val="center"/>
      </w:pPr>
      <w:r>
        <w:rPr>
          <w:b/>
          <w:i w:val="0"/>
          <w:color w:val="1F3864"/>
          <w:sz w:val="52"/>
        </w:rPr>
        <w:t>HƯỚNG DẪN THỰC HIỆN</w:t>
      </w:r>
    </w:p>
    <w:p w14:paraId="38F5CA31">
      <w:pPr>
        <w:spacing w:after="160"/>
        <w:jc w:val="center"/>
      </w:pPr>
      <w:r>
        <w:rPr>
          <w:b/>
          <w:i w:val="0"/>
          <w:color w:val="1F3864"/>
          <w:sz w:val="52"/>
        </w:rPr>
        <w:t>BÀI TẬP LỚN (BTL)</w:t>
      </w:r>
    </w:p>
    <w:p w14:paraId="494F503B">
      <w:pPr>
        <w:spacing w:after="480"/>
        <w:jc w:val="center"/>
      </w:pPr>
      <w:r>
        <w:rPr>
          <w:b w:val="0"/>
          <w:i/>
          <w:sz w:val="26"/>
        </w:rPr>
        <w:t>Tài liệu yêu cầu chính thức cho nhóm sinh viên</w:t>
      </w:r>
    </w:p>
    <w:p w14:paraId="42140F9B"/>
    <w:p w14:paraId="058E84A3">
      <w:pPr>
        <w:spacing w:after="80"/>
        <w:jc w:val="center"/>
      </w:pPr>
      <w:r>
        <w:rPr>
          <w:b w:val="0"/>
          <w:i/>
          <w:sz w:val="24"/>
        </w:rPr>
        <w:t>Bản cập nhật theo bộ tài liệu V2/V3 – 36 đề tài, 36 lĩnh vực</w:t>
      </w:r>
    </w:p>
    <w:p w14:paraId="3BC11D21">
      <w:pPr>
        <w:spacing w:after="0"/>
        <w:jc w:val="center"/>
      </w:pPr>
      <w:r>
        <w:rPr>
          <w:b w:val="0"/>
          <w:i/>
          <w:sz w:val="22"/>
        </w:rPr>
        <w:t>Bổ sung: bảng kiểm kê màn hình · màn hình dùng chung · bao phủ trạng thái · trải nghiệm khi AI thất bại</w:t>
      </w:r>
    </w:p>
    <w:p w14:paraId="624A10F0">
      <w:pPr>
        <w:spacing w:after="80"/>
        <w:jc w:val="center"/>
      </w:pPr>
      <w:r>
        <w:rPr>
          <w:b w:val="0"/>
          <w:i/>
          <w:sz w:val="22"/>
        </w:rPr>
        <w:t>Định nghĩa hoàn thành · Lát cắt dọc · Bảo vệ / chỉnh sửa ngẫu nhiên</w:t>
      </w:r>
    </w:p>
    <w:p w14:paraId="30996022"/>
    <w:p w14:paraId="2775639E"/>
    <w:p w14:paraId="572A981B"/>
    <w:p w14:paraId="725E5BD3">
      <w:pPr>
        <w:spacing w:after="80"/>
        <w:jc w:val="center"/>
      </w:pPr>
      <w:r>
        <w:rPr>
          <w:b/>
          <w:i w:val="0"/>
          <w:sz w:val="24"/>
        </w:rPr>
        <w:t>Năm học 2026 – 2027</w:t>
      </w:r>
    </w:p>
    <w:p w14:paraId="187A8ED0">
      <w:r>
        <w:br w:type="page"/>
      </w:r>
    </w:p>
    <w:p w14:paraId="3DDABD00">
      <w:pPr>
        <w:pStyle w:val="2"/>
        <w:spacing w:before="200" w:after="80"/>
      </w:pPr>
      <w:r>
        <w:rPr>
          <w:rFonts w:ascii="Calibri" w:hAnsi="Calibri"/>
          <w:color w:val="1F3864"/>
          <w:sz w:val="31"/>
        </w:rPr>
        <w:t>MỤC LỤC</w:t>
      </w:r>
    </w:p>
    <w:p w14:paraId="143227D4">
      <w:r>
        <w:fldChar w:fldCharType="begin"/>
      </w:r>
      <w:r>
        <w:instrText xml:space="preserve">TOC \o "1-2" \h \z \u</w:instrText>
      </w:r>
      <w:r>
        <w:fldChar w:fldCharType="separate"/>
      </w:r>
      <w:r>
        <w:t>Nhấn chuột phải vào đây chọn “Update Field” để hiển thị mục lục.</w:t>
      </w:r>
      <w:r>
        <w:fldChar w:fldCharType="end"/>
      </w:r>
    </w:p>
    <w:p w14:paraId="2FCCBE74">
      <w:r>
        <w:br w:type="page"/>
      </w:r>
    </w:p>
    <w:p w14:paraId="5093E092">
      <w:pPr>
        <w:pStyle w:val="2"/>
        <w:spacing w:before="200" w:after="80"/>
      </w:pPr>
      <w:r>
        <w:rPr>
          <w:rFonts w:ascii="Calibri" w:hAnsi="Calibri"/>
          <w:color w:val="1F3864"/>
          <w:sz w:val="31"/>
        </w:rPr>
        <w:t>PHẦN 1. MỤC TIÊU VÀ CẤU TRÚC NHÓM</w:t>
      </w:r>
    </w:p>
    <w:p w14:paraId="71F1F37B">
      <w:pPr>
        <w:pStyle w:val="3"/>
        <w:spacing w:before="160" w:after="80"/>
      </w:pPr>
      <w:r>
        <w:rPr>
          <w:rFonts w:ascii="Calibri" w:hAnsi="Calibri"/>
          <w:color w:val="1F3864"/>
          <w:sz w:val="26"/>
        </w:rPr>
        <w:t>1.1. Sau BTL, mỗi sinh viên phải chứng minh có thể</w:t>
      </w:r>
    </w:p>
    <w:p w14:paraId="67558673">
      <w:pPr>
        <w:spacing w:after="40"/>
      </w:pPr>
      <w:r>
        <w:rPr>
          <w:b w:val="0"/>
          <w:i w:val="0"/>
          <w:sz w:val="22"/>
        </w:rPr>
        <w:t>1. Hiểu và phân tích một bài toán thực tế.</w:t>
      </w:r>
    </w:p>
    <w:p w14:paraId="64DCDEF7">
      <w:pPr>
        <w:spacing w:after="40"/>
      </w:pPr>
      <w:r>
        <w:rPr>
          <w:b w:val="0"/>
          <w:i w:val="0"/>
          <w:sz w:val="22"/>
        </w:rPr>
        <w:t>2. Phân tích đối tượng sử dụng và xác định các vai trò.</w:t>
      </w:r>
    </w:p>
    <w:p w14:paraId="764FFE88">
      <w:pPr>
        <w:spacing w:after="40"/>
      </w:pPr>
      <w:r>
        <w:rPr>
          <w:b w:val="0"/>
          <w:i w:val="0"/>
          <w:sz w:val="22"/>
        </w:rPr>
        <w:t>3. Xác định mục tiêu người dùng, nhiệm vụ người dùng, luồng người dùng.</w:t>
      </w:r>
    </w:p>
    <w:p w14:paraId="02C473E7">
      <w:pPr>
        <w:spacing w:after="40"/>
      </w:pPr>
      <w:r>
        <w:rPr>
          <w:b w:val="0"/>
          <w:i w:val="0"/>
          <w:sz w:val="22"/>
        </w:rPr>
        <w:t>4. Xác định đầy đủ các màn hình cần thiết (bảng kiểm kê màn hình).</w:t>
      </w:r>
    </w:p>
    <w:p w14:paraId="20471AC9">
      <w:pPr>
        <w:spacing w:after="40"/>
      </w:pPr>
      <w:r>
        <w:rPr>
          <w:b w:val="0"/>
          <w:i w:val="0"/>
          <w:sz w:val="22"/>
        </w:rPr>
        <w:t>5. Thiết kế giao diện bằng Figma/Canva.</w:t>
      </w:r>
    </w:p>
    <w:p w14:paraId="22CAA812">
      <w:pPr>
        <w:spacing w:after="40"/>
      </w:pPr>
      <w:r>
        <w:rPr>
          <w:b w:val="0"/>
          <w:i w:val="0"/>
          <w:sz w:val="22"/>
        </w:rPr>
        <w:t>6. Triển khai HTML ngữ nghĩa, CSS/Bootstrap và thiết kế web responsive.</w:t>
      </w:r>
    </w:p>
    <w:p w14:paraId="787D4AB1">
      <w:pPr>
        <w:spacing w:after="40"/>
      </w:pPr>
      <w:r>
        <w:rPr>
          <w:b w:val="0"/>
          <w:i w:val="0"/>
          <w:sz w:val="22"/>
        </w:rPr>
        <w:t>7. Sử dụng JavaScript, DOM, sự kiện, kiểm tra hợp lệ biểu mẫu.</w:t>
      </w:r>
    </w:p>
    <w:p w14:paraId="5E374555">
      <w:pPr>
        <w:spacing w:after="40"/>
      </w:pPr>
      <w:r>
        <w:rPr>
          <w:b w:val="0"/>
          <w:i w:val="0"/>
          <w:sz w:val="22"/>
        </w:rPr>
        <w:t>8. Sử dụng JSON / LocalStorage / MockAPI / Public API khi phù hợp.</w:t>
      </w:r>
    </w:p>
    <w:p w14:paraId="3F6AF3AA">
      <w:pPr>
        <w:spacing w:after="40"/>
      </w:pPr>
      <w:r>
        <w:rPr>
          <w:b w:val="0"/>
          <w:i w:val="0"/>
          <w:sz w:val="22"/>
        </w:rPr>
        <w:t>9. Thiết kế trải nghiệm có sử dụng AI (trải nghiệm sản phẩm AI).</w:t>
      </w:r>
    </w:p>
    <w:p w14:paraId="6611C91F">
      <w:pPr>
        <w:spacing w:after="40"/>
      </w:pPr>
      <w:r>
        <w:rPr>
          <w:b w:val="0"/>
          <w:i w:val="0"/>
          <w:sz w:val="22"/>
        </w:rPr>
        <w:t>10. Làm việc nhóm bằng Trello/Jira/Notion và Git/GitHub đúng quy trình.</w:t>
      </w:r>
    </w:p>
    <w:p w14:paraId="4B10280F">
      <w:pPr>
        <w:spacing w:after="40"/>
      </w:pPr>
      <w:r>
        <w:rPr>
          <w:b w:val="0"/>
          <w:i w:val="0"/>
          <w:sz w:val="22"/>
        </w:rPr>
        <w:t>11. Ghi nhận thay đổi, tạo nhánh, yêu cầu hợp nhất và đánh giá.</w:t>
      </w:r>
    </w:p>
    <w:p w14:paraId="3275983A">
      <w:pPr>
        <w:spacing w:after="40"/>
      </w:pPr>
      <w:r>
        <w:rPr>
          <w:b w:val="0"/>
          <w:i w:val="0"/>
          <w:sz w:val="22"/>
        </w:rPr>
        <w:t>12. Trình bày và giải thích được chính phần mã mình làm.</w:t>
      </w:r>
    </w:p>
    <w:p w14:paraId="3E86DD4C">
      <w:pPr>
        <w:spacing w:after="40"/>
      </w:pPr>
      <w:r>
        <w:rPr>
          <w:b w:val="0"/>
          <w:i w:val="0"/>
          <w:sz w:val="22"/>
        </w:rPr>
        <w:t>13. Chứng minh quá trình làm thật bằng video OBS.</w:t>
      </w:r>
    </w:p>
    <w:p w14:paraId="16554C10">
      <w:pPr>
        <w:pStyle w:val="3"/>
        <w:spacing w:before="160" w:after="80"/>
      </w:pPr>
      <w:r>
        <w:rPr>
          <w:rFonts w:ascii="Calibri" w:hAnsi="Calibri"/>
          <w:color w:val="1F3864"/>
          <w:sz w:val="26"/>
        </w:rPr>
        <w:t>1.2. Cấu trúc nhóm</w:t>
      </w:r>
    </w:p>
    <w:p w14:paraId="22229C7C">
      <w:pPr>
        <w:spacing w:after="80"/>
      </w:pPr>
      <w:r>
        <w:rPr>
          <w:b/>
          <w:i w:val="0"/>
          <w:sz w:val="22"/>
        </w:rPr>
        <w:t>Mỗi nhóm gồm 3 SINH VIÊN. Mỗi thành viên phải có phần việc kỹ thuật thực tế.</w:t>
      </w:r>
    </w:p>
    <w:p w14:paraId="60F81007">
      <w:pPr>
        <w:spacing w:after="80"/>
      </w:pPr>
      <w:r>
        <w:rPr>
          <w:b w:val="0"/>
          <w:i w:val="0"/>
          <w:sz w:val="22"/>
        </w:rPr>
        <w:t>Không chấp nhận cách phân công:</w:t>
      </w:r>
    </w:p>
    <w:p w14:paraId="25261C7C">
      <w:pPr>
        <w:pStyle w:val="23"/>
        <w:spacing w:after="40"/>
      </w:pPr>
      <w:r>
        <w:rPr>
          <w:sz w:val="22"/>
        </w:rPr>
        <w:t>SV1 chỉ làm tài liệu;</w:t>
      </w:r>
    </w:p>
    <w:p w14:paraId="688EEA3D">
      <w:pPr>
        <w:pStyle w:val="23"/>
        <w:spacing w:after="40"/>
      </w:pPr>
      <w:r>
        <w:rPr>
          <w:sz w:val="22"/>
        </w:rPr>
        <w:t>SV2 chỉ làm Figma;</w:t>
      </w:r>
      <w:bookmarkStart w:id="0" w:name="_GoBack"/>
      <w:bookmarkEnd w:id="0"/>
    </w:p>
    <w:p w14:paraId="0E68B2AD">
      <w:pPr>
        <w:pStyle w:val="23"/>
        <w:spacing w:after="40"/>
      </w:pPr>
      <w:r>
        <w:rPr>
          <w:sz w:val="22"/>
        </w:rPr>
        <w:t>SV3 làm toàn bộ mã.</w:t>
      </w:r>
    </w:p>
    <w:p w14:paraId="71128079">
      <w:pPr>
        <w:spacing w:after="80"/>
      </w:pPr>
      <w:r>
        <w:rPr>
          <w:b/>
          <w:i w:val="0"/>
          <w:sz w:val="22"/>
        </w:rPr>
        <w:t>Mỗi sinh viên bắt buộc có ít nhất một lát cắt dọc hoàn chỉnh:</w:t>
      </w:r>
    </w:p>
    <w:p w14:paraId="7FD1C2F3">
      <w:pPr>
        <w:shd w:val="clear" w:color="auto" w:fill="FFC000"/>
        <w:spacing w:before="40" w:after="120"/>
        <w:ind w:left="170"/>
        <w:jc w:val="both"/>
      </w:pPr>
      <w:r>
        <w:rPr>
          <w:rFonts w:ascii="Consolas" w:hAnsi="Consolas"/>
          <w:sz w:val="19"/>
        </w:rPr>
        <w:t>Phân tích → Bản mô phỏng → HTML → CSS → JavaScript → Dữ liệu</w:t>
      </w:r>
      <w:r>
        <w:rPr>
          <w:rFonts w:ascii="Consolas" w:hAnsi="Consolas"/>
          <w:sz w:val="19"/>
        </w:rPr>
        <w:br w:type="textWrapping"/>
      </w:r>
      <w:r>
        <w:rPr>
          <w:rFonts w:ascii="Consolas" w:hAnsi="Consolas"/>
          <w:sz w:val="19"/>
        </w:rPr>
        <w:t>→ Responsive → Nhánh Git → Ghi nhận thay đổi → Yêu cầu hợp nhất → OBS</w:t>
      </w:r>
    </w:p>
    <w:p w14:paraId="1556318C">
      <w:pPr>
        <w:pStyle w:val="3"/>
        <w:spacing w:before="160" w:after="80"/>
      </w:pPr>
      <w:r>
        <w:rPr>
          <w:rFonts w:ascii="Calibri" w:hAnsi="Calibri"/>
          <w:color w:val="1F3864"/>
          <w:sz w:val="26"/>
        </w:rPr>
        <w:t>1.3. Sản phẩm cuối cùng cần nộp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2268"/>
        <w:gridCol w:w="4535"/>
        <w:gridCol w:w="1984"/>
      </w:tblGrid>
      <w:tr w14:paraId="5B930C65">
        <w:trPr>
          <w:jc w:val="center"/>
        </w:trPr>
        <w:tc>
          <w:tcPr>
            <w:tcW w:w="454" w:type="dxa"/>
            <w:shd w:val="clear" w:color="auto" w:fill="1F3864"/>
          </w:tcPr>
          <w:p w14:paraId="0756FE4C">
            <w:pPr>
              <w:spacing w:after="0" w:line="240" w:lineRule="auto"/>
            </w:pPr>
            <w:r>
              <w:rPr>
                <w:b/>
                <w:color w:val="FFFFFF"/>
                <w:sz w:val="20"/>
              </w:rPr>
              <w:t>#</w:t>
            </w:r>
          </w:p>
        </w:tc>
        <w:tc>
          <w:tcPr>
            <w:tcW w:w="2268" w:type="dxa"/>
            <w:shd w:val="clear" w:color="auto" w:fill="1F3864"/>
          </w:tcPr>
          <w:p w14:paraId="69D34F33">
            <w:pPr>
              <w:spacing w:after="0" w:line="240" w:lineRule="auto"/>
            </w:pPr>
            <w:r>
              <w:rPr>
                <w:b/>
                <w:color w:val="FFFFFF"/>
                <w:sz w:val="20"/>
              </w:rPr>
              <w:t>Sản phẩm</w:t>
            </w:r>
          </w:p>
        </w:tc>
        <w:tc>
          <w:tcPr>
            <w:tcW w:w="4535" w:type="dxa"/>
            <w:shd w:val="clear" w:color="auto" w:fill="1F3864"/>
          </w:tcPr>
          <w:p w14:paraId="2EC28448">
            <w:pPr>
              <w:spacing w:after="0" w:line="240" w:lineRule="auto"/>
            </w:pPr>
            <w:r>
              <w:rPr>
                <w:b/>
                <w:color w:val="FFFFFF"/>
                <w:sz w:val="20"/>
              </w:rPr>
              <w:t>Mô tả</w:t>
            </w:r>
          </w:p>
        </w:tc>
        <w:tc>
          <w:tcPr>
            <w:tcW w:w="1984" w:type="dxa"/>
            <w:shd w:val="clear" w:color="auto" w:fill="1F3864"/>
          </w:tcPr>
          <w:p w14:paraId="7DEE7395">
            <w:pPr>
              <w:spacing w:after="0" w:line="240" w:lineRule="auto"/>
            </w:pPr>
            <w:r>
              <w:rPr>
                <w:b/>
                <w:color w:val="FFFFFF"/>
                <w:sz w:val="20"/>
              </w:rPr>
              <w:t>Hình thức</w:t>
            </w:r>
          </w:p>
        </w:tc>
      </w:tr>
      <w:tr w14:paraId="226884AE">
        <w:trPr>
          <w:jc w:val="center"/>
        </w:trPr>
        <w:tc>
          <w:tcPr>
            <w:tcW w:w="454" w:type="dxa"/>
          </w:tcPr>
          <w:p w14:paraId="40A588C3">
            <w:pPr>
              <w:spacing w:after="0" w:line="240" w:lineRule="auto"/>
            </w:pPr>
            <w:r>
              <w:rPr>
                <w:sz w:val="20"/>
              </w:rPr>
              <w:t>1</w:t>
            </w:r>
          </w:p>
        </w:tc>
        <w:tc>
          <w:tcPr>
            <w:tcW w:w="2268" w:type="dxa"/>
          </w:tcPr>
          <w:p w14:paraId="47CF7035">
            <w:pPr>
              <w:spacing w:after="0" w:line="240" w:lineRule="auto"/>
            </w:pPr>
            <w:r>
              <w:rPr>
                <w:sz w:val="20"/>
              </w:rPr>
              <w:t>Báo cáo đề tài</w:t>
            </w:r>
          </w:p>
        </w:tc>
        <w:tc>
          <w:tcPr>
            <w:tcW w:w="4535" w:type="dxa"/>
          </w:tcPr>
          <w:p w14:paraId="6760AD2E">
            <w:pPr>
              <w:spacing w:after="0" w:line="240" w:lineRule="auto"/>
            </w:pPr>
            <w:r>
              <w:rPr>
                <w:sz w:val="20"/>
              </w:rPr>
              <w:t>Ngữ cảnh, Vấn đề, Mục tiêu, Vai trò, Luồng người dùng, Bảng kiểm kê màn hình, AI</w:t>
            </w:r>
          </w:p>
        </w:tc>
        <w:tc>
          <w:tcPr>
            <w:tcW w:w="1984" w:type="dxa"/>
          </w:tcPr>
          <w:p w14:paraId="4B4443A9">
            <w:pPr>
              <w:spacing w:after="0" w:line="240" w:lineRule="auto"/>
            </w:pPr>
            <w:r>
              <w:rPr>
                <w:sz w:val="20"/>
              </w:rPr>
              <w:t>PDF</w:t>
            </w:r>
          </w:p>
        </w:tc>
      </w:tr>
      <w:tr w14:paraId="7722F3E9">
        <w:trPr>
          <w:jc w:val="center"/>
        </w:trPr>
        <w:tc>
          <w:tcPr>
            <w:tcW w:w="454" w:type="dxa"/>
          </w:tcPr>
          <w:p w14:paraId="7AA5FDDF">
            <w:pPr>
              <w:spacing w:after="0" w:line="240" w:lineRule="auto"/>
            </w:pPr>
            <w:r>
              <w:rPr>
                <w:sz w:val="20"/>
              </w:rPr>
              <w:t>2</w:t>
            </w:r>
          </w:p>
        </w:tc>
        <w:tc>
          <w:tcPr>
            <w:tcW w:w="2268" w:type="dxa"/>
          </w:tcPr>
          <w:p w14:paraId="3ABF5560">
            <w:pPr>
              <w:spacing w:after="0" w:line="240" w:lineRule="auto"/>
            </w:pPr>
            <w:r>
              <w:rPr>
                <w:sz w:val="20"/>
              </w:rPr>
              <w:t>Bản mô phỏng Figma/Canva</w:t>
            </w:r>
          </w:p>
        </w:tc>
        <w:tc>
          <w:tcPr>
            <w:tcW w:w="4535" w:type="dxa"/>
          </w:tcPr>
          <w:p w14:paraId="6D7BC2B8">
            <w:pPr>
              <w:spacing w:after="0" w:line="240" w:lineRule="auto"/>
            </w:pPr>
            <w:r>
              <w:rPr>
                <w:sz w:val="20"/>
              </w:rPr>
              <w:t>Bản mô phỏng cho TẤT CẢ màn hình trong bảng kiểm kê màn hình</w:t>
            </w:r>
          </w:p>
        </w:tc>
        <w:tc>
          <w:tcPr>
            <w:tcW w:w="1984" w:type="dxa"/>
          </w:tcPr>
          <w:p w14:paraId="2FCD6657">
            <w:pPr>
              <w:spacing w:after="0" w:line="240" w:lineRule="auto"/>
            </w:pPr>
            <w:r>
              <w:rPr>
                <w:sz w:val="20"/>
              </w:rPr>
              <w:t>Liên kết + ảnh xuất</w:t>
            </w:r>
          </w:p>
        </w:tc>
      </w:tr>
      <w:tr w14:paraId="66D29DF9">
        <w:trPr>
          <w:jc w:val="center"/>
        </w:trPr>
        <w:tc>
          <w:tcPr>
            <w:tcW w:w="454" w:type="dxa"/>
          </w:tcPr>
          <w:p w14:paraId="3CE1805A">
            <w:pPr>
              <w:spacing w:after="0" w:line="240" w:lineRule="auto"/>
            </w:pPr>
            <w:r>
              <w:rPr>
                <w:sz w:val="20"/>
              </w:rPr>
              <w:t>3</w:t>
            </w:r>
          </w:p>
        </w:tc>
        <w:tc>
          <w:tcPr>
            <w:tcW w:w="2268" w:type="dxa"/>
          </w:tcPr>
          <w:p w14:paraId="5717A8A4">
            <w:pPr>
              <w:spacing w:after="0" w:line="240" w:lineRule="auto"/>
            </w:pPr>
            <w:r>
              <w:rPr>
                <w:sz w:val="20"/>
              </w:rPr>
              <w:t>Mã nguồn giao diện</w:t>
            </w:r>
          </w:p>
        </w:tc>
        <w:tc>
          <w:tcPr>
            <w:tcW w:w="4535" w:type="dxa"/>
          </w:tcPr>
          <w:p w14:paraId="1E928AAC">
            <w:pPr>
              <w:spacing w:after="0" w:line="240" w:lineRule="auto"/>
            </w:pPr>
            <w:r>
              <w:rPr>
                <w:sz w:val="20"/>
              </w:rPr>
              <w:t>HTML/CSS/JavaScript cho toàn bộ màn hình</w:t>
            </w:r>
          </w:p>
        </w:tc>
        <w:tc>
          <w:tcPr>
            <w:tcW w:w="1984" w:type="dxa"/>
          </w:tcPr>
          <w:p w14:paraId="50B54064">
            <w:pPr>
              <w:spacing w:after="0" w:line="240" w:lineRule="auto"/>
            </w:pPr>
            <w:r>
              <w:rPr>
                <w:sz w:val="20"/>
              </w:rPr>
              <w:t>1 kho GitHub chung</w:t>
            </w:r>
          </w:p>
        </w:tc>
      </w:tr>
      <w:tr w14:paraId="59C5B099">
        <w:trPr>
          <w:jc w:val="center"/>
        </w:trPr>
        <w:tc>
          <w:tcPr>
            <w:tcW w:w="454" w:type="dxa"/>
          </w:tcPr>
          <w:p w14:paraId="43C233A1">
            <w:pPr>
              <w:spacing w:after="0" w:line="240" w:lineRule="auto"/>
            </w:pPr>
            <w:r>
              <w:rPr>
                <w:sz w:val="20"/>
              </w:rPr>
              <w:t>4</w:t>
            </w:r>
          </w:p>
        </w:tc>
        <w:tc>
          <w:tcPr>
            <w:tcW w:w="2268" w:type="dxa"/>
          </w:tcPr>
          <w:p w14:paraId="4E5E30AC">
            <w:pPr>
              <w:spacing w:after="0" w:line="240" w:lineRule="auto"/>
            </w:pPr>
            <w:r>
              <w:rPr>
                <w:sz w:val="20"/>
              </w:rPr>
              <w:t>Dữ liệu mock / API</w:t>
            </w:r>
          </w:p>
        </w:tc>
        <w:tc>
          <w:tcPr>
            <w:tcW w:w="4535" w:type="dxa"/>
          </w:tcPr>
          <w:p w14:paraId="3963AE5C">
            <w:pPr>
              <w:spacing w:after="0" w:line="240" w:lineRule="auto"/>
            </w:pPr>
            <w:r>
              <w:rPr>
                <w:sz w:val="20"/>
              </w:rPr>
              <w:t>JSON, MockAPI, JSON Server, localStorage hoặc public API</w:t>
            </w:r>
          </w:p>
        </w:tc>
        <w:tc>
          <w:tcPr>
            <w:tcW w:w="1984" w:type="dxa"/>
          </w:tcPr>
          <w:p w14:paraId="1D46981E">
            <w:pPr>
              <w:spacing w:after="0" w:line="240" w:lineRule="auto"/>
            </w:pPr>
            <w:r>
              <w:rPr>
                <w:sz w:val="20"/>
              </w:rPr>
              <w:t>Trong repo</w:t>
            </w:r>
          </w:p>
        </w:tc>
      </w:tr>
      <w:tr w14:paraId="1E0834F3">
        <w:trPr>
          <w:jc w:val="center"/>
        </w:trPr>
        <w:tc>
          <w:tcPr>
            <w:tcW w:w="454" w:type="dxa"/>
          </w:tcPr>
          <w:p w14:paraId="1358C594">
            <w:pPr>
              <w:spacing w:after="0" w:line="240" w:lineRule="auto"/>
            </w:pPr>
            <w:r>
              <w:rPr>
                <w:sz w:val="20"/>
              </w:rPr>
              <w:t>5</w:t>
            </w:r>
          </w:p>
        </w:tc>
        <w:tc>
          <w:tcPr>
            <w:tcW w:w="2268" w:type="dxa"/>
          </w:tcPr>
          <w:p w14:paraId="2970E837">
            <w:pPr>
              <w:spacing w:after="0" w:line="240" w:lineRule="auto"/>
            </w:pPr>
            <w:r>
              <w:rPr>
                <w:sz w:val="20"/>
              </w:rPr>
              <w:t>Bảng quản lý công việc</w:t>
            </w:r>
          </w:p>
        </w:tc>
        <w:tc>
          <w:tcPr>
            <w:tcW w:w="4535" w:type="dxa"/>
          </w:tcPr>
          <w:p w14:paraId="4BCA4A80">
            <w:pPr>
              <w:spacing w:after="0" w:line="240" w:lineRule="auto"/>
            </w:pPr>
            <w:r>
              <w:rPr>
                <w:sz w:val="20"/>
              </w:rPr>
              <w:t>Trello/Jira/Notion đủ 5 cột, công việc gắn người + commit</w:t>
            </w:r>
          </w:p>
        </w:tc>
        <w:tc>
          <w:tcPr>
            <w:tcW w:w="1984" w:type="dxa"/>
          </w:tcPr>
          <w:p w14:paraId="3F9B1B61">
            <w:pPr>
              <w:spacing w:after="0" w:line="240" w:lineRule="auto"/>
            </w:pPr>
            <w:r>
              <w:rPr>
                <w:sz w:val="20"/>
              </w:rPr>
              <w:t>Liên kết bảng</w:t>
            </w:r>
          </w:p>
        </w:tc>
      </w:tr>
      <w:tr w14:paraId="52F27D69">
        <w:trPr>
          <w:jc w:val="center"/>
        </w:trPr>
        <w:tc>
          <w:tcPr>
            <w:tcW w:w="454" w:type="dxa"/>
          </w:tcPr>
          <w:p w14:paraId="0AB3E8B0">
            <w:pPr>
              <w:spacing w:after="0" w:line="240" w:lineRule="auto"/>
            </w:pPr>
            <w:r>
              <w:rPr>
                <w:sz w:val="20"/>
              </w:rPr>
              <w:t>6</w:t>
            </w:r>
          </w:p>
        </w:tc>
        <w:tc>
          <w:tcPr>
            <w:tcW w:w="2268" w:type="dxa"/>
          </w:tcPr>
          <w:p w14:paraId="2C296DD6">
            <w:pPr>
              <w:spacing w:after="0" w:line="240" w:lineRule="auto"/>
            </w:pPr>
            <w:r>
              <w:rPr>
                <w:sz w:val="20"/>
              </w:rPr>
              <w:t>Video OBS</w:t>
            </w:r>
          </w:p>
        </w:tc>
        <w:tc>
          <w:tcPr>
            <w:tcW w:w="4535" w:type="dxa"/>
          </w:tcPr>
          <w:p w14:paraId="477B0B3C">
            <w:pPr>
              <w:spacing w:after="0" w:line="240" w:lineRule="auto"/>
            </w:pPr>
            <w:r>
              <w:rPr>
                <w:sz w:val="20"/>
              </w:rPr>
              <w:t>MỖI giao diện đã duyệt = 1 video OBS</w:t>
            </w:r>
          </w:p>
        </w:tc>
        <w:tc>
          <w:tcPr>
            <w:tcW w:w="1984" w:type="dxa"/>
          </w:tcPr>
          <w:p w14:paraId="14627699">
            <w:pPr>
              <w:spacing w:after="0" w:line="240" w:lineRule="auto"/>
            </w:pPr>
            <w:r>
              <w:rPr>
                <w:sz w:val="20"/>
              </w:rPr>
              <w:t>Thư mục Drive/YouTube</w:t>
            </w:r>
          </w:p>
        </w:tc>
      </w:tr>
      <w:tr w14:paraId="6CCDE81B">
        <w:trPr>
          <w:jc w:val="center"/>
        </w:trPr>
        <w:tc>
          <w:tcPr>
            <w:tcW w:w="454" w:type="dxa"/>
          </w:tcPr>
          <w:p w14:paraId="594241F4">
            <w:pPr>
              <w:spacing w:after="0" w:line="240" w:lineRule="auto"/>
            </w:pPr>
            <w:r>
              <w:rPr>
                <w:sz w:val="20"/>
              </w:rPr>
              <w:t>7</w:t>
            </w:r>
          </w:p>
        </w:tc>
        <w:tc>
          <w:tcPr>
            <w:tcW w:w="2268" w:type="dxa"/>
          </w:tcPr>
          <w:p w14:paraId="31737853">
            <w:pPr>
              <w:spacing w:after="0" w:line="240" w:lineRule="auto"/>
            </w:pPr>
            <w:r>
              <w:rPr>
                <w:sz w:val="20"/>
              </w:rPr>
              <w:t>README + khai báo sử dụng AI</w:t>
            </w:r>
          </w:p>
        </w:tc>
        <w:tc>
          <w:tcPr>
            <w:tcW w:w="4535" w:type="dxa"/>
          </w:tcPr>
          <w:p w14:paraId="2450A2D8">
            <w:pPr>
              <w:spacing w:after="0" w:line="240" w:lineRule="auto"/>
            </w:pPr>
            <w:r>
              <w:rPr>
                <w:sz w:val="20"/>
              </w:rPr>
              <w:t>Theo mẫu ở Phụ lục E và Phụ lục F</w:t>
            </w:r>
          </w:p>
        </w:tc>
        <w:tc>
          <w:tcPr>
            <w:tcW w:w="1984" w:type="dxa"/>
          </w:tcPr>
          <w:p w14:paraId="7DC093F9">
            <w:pPr>
              <w:spacing w:after="0" w:line="240" w:lineRule="auto"/>
            </w:pPr>
            <w:r>
              <w:rPr>
                <w:sz w:val="20"/>
              </w:rPr>
              <w:t>Trong kho</w:t>
            </w:r>
          </w:p>
        </w:tc>
      </w:tr>
    </w:tbl>
    <w:p w14:paraId="24329910">
      <w:pPr>
        <w:spacing w:after="40"/>
      </w:pPr>
    </w:p>
    <w:p w14:paraId="4E39FE53">
      <w:pPr>
        <w:pStyle w:val="2"/>
        <w:spacing w:before="200" w:after="80"/>
      </w:pPr>
      <w:r>
        <w:rPr>
          <w:rFonts w:ascii="Calibri" w:hAnsi="Calibri"/>
          <w:color w:val="1F3864"/>
          <w:sz w:val="31"/>
        </w:rPr>
        <w:t>PHẦN 2. QUY TRÌNH BẮT BUỘC TRƯỚC KHI VIẾT MÃ</w:t>
      </w:r>
    </w:p>
    <w:p w14:paraId="4661F97A">
      <w:pPr>
        <w:spacing w:after="80"/>
      </w:pPr>
      <w:r>
        <w:rPr>
          <w:b w:val="0"/>
          <w:i w:val="0"/>
          <w:sz w:val="22"/>
        </w:rPr>
        <w:t>Không viết mã ngay sau khi nhận đề. Nhóm phải đi theo trình tự:</w:t>
      </w:r>
    </w:p>
    <w:p w14:paraId="1F0A1031">
      <w:pPr>
        <w:shd w:val="clear" w:color="auto" w:fill="F2F2F2"/>
        <w:spacing w:before="40" w:after="120"/>
        <w:ind w:left="170"/>
      </w:pPr>
      <w:r>
        <w:rPr>
          <w:rFonts w:ascii="Consolas" w:hAnsi="Consolas"/>
          <w:sz w:val="19"/>
        </w:rPr>
        <w:t>ĐỀ TÀI</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NGỮ CẢNH</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VẤN ĐỀ</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MỤC TIÊU</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VAI TRÒ</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MỤC TIÊU NGƯỜI DÙNG</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NHIỆM VỤ NGƯỜI DÙNG</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LUỒNG NGƯỜI DÙNG</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BẢNG KIỂM KÊ MÀN HÌNH</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KHUNG DÂY</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FIGMA / CANVA</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GIẢNG VIÊN DUYỆT</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VIẾT MÃ</w:t>
      </w:r>
    </w:p>
    <w:p w14:paraId="62AEAE32">
      <w:pPr>
        <w:pStyle w:val="3"/>
        <w:spacing w:before="160" w:after="80"/>
      </w:pPr>
      <w:r>
        <w:rPr>
          <w:rFonts w:ascii="Calibri" w:hAnsi="Calibri"/>
          <w:color w:val="1F3864"/>
          <w:sz w:val="26"/>
        </w:rPr>
        <w:t>2.1. Bảy bước khởi động BTL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4535"/>
        <w:gridCol w:w="3685"/>
      </w:tblGrid>
      <w:tr w14:paraId="57E079B3">
        <w:trPr>
          <w:jc w:val="center"/>
        </w:trPr>
        <w:tc>
          <w:tcPr>
            <w:tcW w:w="850" w:type="dxa"/>
            <w:shd w:val="clear" w:color="auto" w:fill="1F3864"/>
          </w:tcPr>
          <w:p w14:paraId="3AE3DE34">
            <w:pPr>
              <w:spacing w:after="0" w:line="240" w:lineRule="auto"/>
            </w:pPr>
            <w:r>
              <w:rPr>
                <w:b/>
                <w:color w:val="FFFFFF"/>
                <w:sz w:val="20"/>
              </w:rPr>
              <w:t>Bước</w:t>
            </w:r>
          </w:p>
        </w:tc>
        <w:tc>
          <w:tcPr>
            <w:tcW w:w="4535" w:type="dxa"/>
            <w:shd w:val="clear" w:color="auto" w:fill="1F3864"/>
          </w:tcPr>
          <w:p w14:paraId="02397E02">
            <w:pPr>
              <w:spacing w:after="0" w:line="240" w:lineRule="auto"/>
            </w:pPr>
            <w:r>
              <w:rPr>
                <w:b/>
                <w:color w:val="FFFFFF"/>
                <w:sz w:val="20"/>
              </w:rPr>
              <w:t>Việc cần làm</w:t>
            </w:r>
          </w:p>
        </w:tc>
        <w:tc>
          <w:tcPr>
            <w:tcW w:w="3685" w:type="dxa"/>
            <w:shd w:val="clear" w:color="auto" w:fill="1F3864"/>
          </w:tcPr>
          <w:p w14:paraId="5A4BB710">
            <w:pPr>
              <w:spacing w:after="0" w:line="240" w:lineRule="auto"/>
            </w:pPr>
            <w:r>
              <w:rPr>
                <w:b/>
                <w:color w:val="FFFFFF"/>
                <w:sz w:val="20"/>
              </w:rPr>
              <w:t>Kết quả</w:t>
            </w:r>
          </w:p>
        </w:tc>
      </w:tr>
      <w:tr w14:paraId="69D83E00">
        <w:trPr>
          <w:jc w:val="center"/>
        </w:trPr>
        <w:tc>
          <w:tcPr>
            <w:tcW w:w="850" w:type="dxa"/>
          </w:tcPr>
          <w:p w14:paraId="0813C53B">
            <w:pPr>
              <w:spacing w:after="0" w:line="240" w:lineRule="auto"/>
            </w:pPr>
            <w:r>
              <w:rPr>
                <w:sz w:val="20"/>
              </w:rPr>
              <w:t>1</w:t>
            </w:r>
          </w:p>
        </w:tc>
        <w:tc>
          <w:tcPr>
            <w:tcW w:w="4535" w:type="dxa"/>
          </w:tcPr>
          <w:p w14:paraId="1F647076">
            <w:pPr>
              <w:spacing w:after="0" w:line="240" w:lineRule="auto"/>
            </w:pPr>
            <w:r>
              <w:rPr>
                <w:sz w:val="20"/>
              </w:rPr>
              <w:t>Đọc đề tài — KHÔNG viết mã</w:t>
            </w:r>
          </w:p>
        </w:tc>
        <w:tc>
          <w:tcPr>
            <w:tcW w:w="3685" w:type="dxa"/>
          </w:tcPr>
          <w:p w14:paraId="3864EAE4">
            <w:pPr>
              <w:spacing w:after="0" w:line="240" w:lineRule="auto"/>
            </w:pPr>
            <w:r>
              <w:rPr>
                <w:sz w:val="20"/>
              </w:rPr>
              <w:t>Hiểu yêu cầu</w:t>
            </w:r>
          </w:p>
        </w:tc>
      </w:tr>
      <w:tr w14:paraId="0710E884">
        <w:trPr>
          <w:jc w:val="center"/>
        </w:trPr>
        <w:tc>
          <w:tcPr>
            <w:tcW w:w="850" w:type="dxa"/>
          </w:tcPr>
          <w:p w14:paraId="0EE2EB0D">
            <w:pPr>
              <w:spacing w:after="0" w:line="240" w:lineRule="auto"/>
            </w:pPr>
            <w:r>
              <w:rPr>
                <w:sz w:val="20"/>
              </w:rPr>
              <w:t>2</w:t>
            </w:r>
          </w:p>
        </w:tc>
        <w:tc>
          <w:tcPr>
            <w:tcW w:w="4535" w:type="dxa"/>
          </w:tcPr>
          <w:p w14:paraId="21AC90DA">
            <w:pPr>
              <w:spacing w:after="0" w:line="240" w:lineRule="auto"/>
            </w:pPr>
            <w:r>
              <w:rPr>
                <w:sz w:val="20"/>
              </w:rPr>
              <w:t>Viết Ngữ cảnh + Vấn đề</w:t>
            </w:r>
          </w:p>
        </w:tc>
        <w:tc>
          <w:tcPr>
            <w:tcW w:w="3685" w:type="dxa"/>
          </w:tcPr>
          <w:p w14:paraId="6BD048DE">
            <w:pPr>
              <w:spacing w:after="0" w:line="240" w:lineRule="auto"/>
            </w:pPr>
            <w:r>
              <w:rPr>
                <w:sz w:val="20"/>
              </w:rPr>
              <w:t>Hiểu bài toán</w:t>
            </w:r>
          </w:p>
        </w:tc>
      </w:tr>
      <w:tr w14:paraId="022B5785">
        <w:trPr>
          <w:jc w:val="center"/>
        </w:trPr>
        <w:tc>
          <w:tcPr>
            <w:tcW w:w="850" w:type="dxa"/>
          </w:tcPr>
          <w:p w14:paraId="7895A603">
            <w:pPr>
              <w:spacing w:after="0" w:line="240" w:lineRule="auto"/>
            </w:pPr>
            <w:r>
              <w:rPr>
                <w:sz w:val="20"/>
              </w:rPr>
              <w:t>3</w:t>
            </w:r>
          </w:p>
        </w:tc>
        <w:tc>
          <w:tcPr>
            <w:tcW w:w="4535" w:type="dxa"/>
          </w:tcPr>
          <w:p w14:paraId="2C4BB8AB">
            <w:pPr>
              <w:spacing w:after="0" w:line="240" w:lineRule="auto"/>
            </w:pPr>
            <w:r>
              <w:rPr>
                <w:sz w:val="20"/>
              </w:rPr>
              <w:t>Liệt kê vai trò</w:t>
            </w:r>
          </w:p>
        </w:tc>
        <w:tc>
          <w:tcPr>
            <w:tcW w:w="3685" w:type="dxa"/>
          </w:tcPr>
          <w:p w14:paraId="30D86AB8">
            <w:pPr>
              <w:spacing w:after="0" w:line="240" w:lineRule="auto"/>
            </w:pPr>
            <w:r>
              <w:rPr>
                <w:sz w:val="20"/>
              </w:rPr>
              <w:t>Biết ai dùng hệ thống</w:t>
            </w:r>
          </w:p>
        </w:tc>
      </w:tr>
      <w:tr w14:paraId="18CEBEAB">
        <w:trPr>
          <w:jc w:val="center"/>
        </w:trPr>
        <w:tc>
          <w:tcPr>
            <w:tcW w:w="850" w:type="dxa"/>
          </w:tcPr>
          <w:p w14:paraId="5706ED3C">
            <w:pPr>
              <w:spacing w:after="0" w:line="240" w:lineRule="auto"/>
            </w:pPr>
            <w:r>
              <w:rPr>
                <w:sz w:val="20"/>
              </w:rPr>
              <w:t>4</w:t>
            </w:r>
          </w:p>
        </w:tc>
        <w:tc>
          <w:tcPr>
            <w:tcW w:w="4535" w:type="dxa"/>
          </w:tcPr>
          <w:p w14:paraId="17EA337F">
            <w:pPr>
              <w:spacing w:after="0" w:line="240" w:lineRule="auto"/>
            </w:pPr>
            <w:r>
              <w:rPr>
                <w:sz w:val="20"/>
              </w:rPr>
              <w:t>Vẽ luồng người dùng cho từng vai trò</w:t>
            </w:r>
          </w:p>
        </w:tc>
        <w:tc>
          <w:tcPr>
            <w:tcW w:w="3685" w:type="dxa"/>
          </w:tcPr>
          <w:p w14:paraId="4FDFE3C1">
            <w:pPr>
              <w:spacing w:after="0" w:line="240" w:lineRule="auto"/>
            </w:pPr>
            <w:r>
              <w:rPr>
                <w:sz w:val="20"/>
              </w:rPr>
              <w:t>Luồng từ đầu đến cuối</w:t>
            </w:r>
          </w:p>
        </w:tc>
      </w:tr>
      <w:tr w14:paraId="7E691167">
        <w:trPr>
          <w:jc w:val="center"/>
        </w:trPr>
        <w:tc>
          <w:tcPr>
            <w:tcW w:w="850" w:type="dxa"/>
          </w:tcPr>
          <w:p w14:paraId="7E63B86A">
            <w:pPr>
              <w:spacing w:after="0" w:line="240" w:lineRule="auto"/>
            </w:pPr>
            <w:r>
              <w:rPr>
                <w:sz w:val="20"/>
              </w:rPr>
              <w:t>5</w:t>
            </w:r>
          </w:p>
        </w:tc>
        <w:tc>
          <w:tcPr>
            <w:tcW w:w="4535" w:type="dxa"/>
          </w:tcPr>
          <w:p w14:paraId="6E744E5B">
            <w:pPr>
              <w:spacing w:after="0" w:line="240" w:lineRule="auto"/>
            </w:pPr>
            <w:r>
              <w:rPr>
                <w:sz w:val="20"/>
              </w:rPr>
              <w:t>Tạo bảng kiểm kê màn hình từ luồng</w:t>
            </w:r>
          </w:p>
        </w:tc>
        <w:tc>
          <w:tcPr>
            <w:tcW w:w="3685" w:type="dxa"/>
          </w:tcPr>
          <w:p w14:paraId="12CB0647">
            <w:pPr>
              <w:spacing w:after="0" w:line="240" w:lineRule="auto"/>
            </w:pPr>
            <w:r>
              <w:rPr>
                <w:sz w:val="20"/>
              </w:rPr>
              <w:t>Danh sách đầy đủ màn hình</w:t>
            </w:r>
          </w:p>
        </w:tc>
      </w:tr>
      <w:tr w14:paraId="1DDD4B23">
        <w:trPr>
          <w:jc w:val="center"/>
        </w:trPr>
        <w:tc>
          <w:tcPr>
            <w:tcW w:w="850" w:type="dxa"/>
          </w:tcPr>
          <w:p w14:paraId="35B864E2">
            <w:pPr>
              <w:spacing w:after="0" w:line="240" w:lineRule="auto"/>
            </w:pPr>
            <w:r>
              <w:rPr>
                <w:sz w:val="20"/>
              </w:rPr>
              <w:t>6</w:t>
            </w:r>
          </w:p>
        </w:tc>
        <w:tc>
          <w:tcPr>
            <w:tcW w:w="4535" w:type="dxa"/>
          </w:tcPr>
          <w:p w14:paraId="296E8BDC">
            <w:pPr>
              <w:spacing w:after="0" w:line="240" w:lineRule="auto"/>
            </w:pPr>
            <w:r>
              <w:rPr>
                <w:sz w:val="20"/>
              </w:rPr>
              <w:t>Thiết kế Figma/Canva</w:t>
            </w:r>
          </w:p>
        </w:tc>
        <w:tc>
          <w:tcPr>
            <w:tcW w:w="3685" w:type="dxa"/>
          </w:tcPr>
          <w:p w14:paraId="6EBC3051">
            <w:pPr>
              <w:spacing w:after="0" w:line="240" w:lineRule="auto"/>
            </w:pPr>
            <w:r>
              <w:rPr>
                <w:sz w:val="20"/>
              </w:rPr>
              <w:t>Bản mô phỏng trước khi viết mã</w:t>
            </w:r>
          </w:p>
        </w:tc>
      </w:tr>
      <w:tr w14:paraId="0AD4F616">
        <w:trPr>
          <w:jc w:val="center"/>
        </w:trPr>
        <w:tc>
          <w:tcPr>
            <w:tcW w:w="850" w:type="dxa"/>
          </w:tcPr>
          <w:p w14:paraId="3B592F84">
            <w:pPr>
              <w:spacing w:after="0" w:line="240" w:lineRule="auto"/>
            </w:pPr>
            <w:r>
              <w:rPr>
                <w:sz w:val="20"/>
              </w:rPr>
              <w:t>7</w:t>
            </w:r>
          </w:p>
        </w:tc>
        <w:tc>
          <w:tcPr>
            <w:tcW w:w="4535" w:type="dxa"/>
          </w:tcPr>
          <w:p w14:paraId="7CBE3EEC">
            <w:pPr>
              <w:spacing w:after="0" w:line="240" w:lineRule="auto"/>
            </w:pPr>
            <w:r>
              <w:rPr>
                <w:sz w:val="20"/>
              </w:rPr>
              <w:t>Chia công việc + tạo nhánh Git</w:t>
            </w:r>
          </w:p>
        </w:tc>
        <w:tc>
          <w:tcPr>
            <w:tcW w:w="3685" w:type="dxa"/>
          </w:tcPr>
          <w:p w14:paraId="742D72E8">
            <w:pPr>
              <w:spacing w:after="0" w:line="240" w:lineRule="auto"/>
            </w:pPr>
            <w:r>
              <w:rPr>
                <w:sz w:val="20"/>
              </w:rPr>
              <w:t>Bắt đầu viết mã có kiểm soát</w:t>
            </w:r>
          </w:p>
        </w:tc>
      </w:tr>
    </w:tbl>
    <w:p w14:paraId="3DF9E82E">
      <w:pPr>
        <w:spacing w:after="40"/>
      </w:pPr>
    </w:p>
    <w:p w14:paraId="120D22E3">
      <w:pPr>
        <w:spacing w:after="80"/>
      </w:pPr>
      <w:r>
        <w:rPr>
          <w:b/>
          <w:i w:val="0"/>
          <w:sz w:val="22"/>
        </w:rPr>
        <w:t>Giảng viên duyệt bảng kiểm kê màn hình + luồng người dùng + Figma/Canva TRƯỚC KHI nhóm triển khai viết mã chính thức.</w:t>
      </w:r>
    </w:p>
    <w:p w14:paraId="5F670410">
      <w:pPr>
        <w:pStyle w:val="2"/>
        <w:spacing w:before="200" w:after="80"/>
      </w:pPr>
      <w:r>
        <w:rPr>
          <w:rFonts w:ascii="Calibri" w:hAnsi="Calibri"/>
          <w:color w:val="1F3864"/>
          <w:sz w:val="31"/>
        </w:rPr>
        <w:t>PHẦN 3. YÊU CẦU CHI TIẾT VỀ SẢN PHẨM</w:t>
      </w:r>
    </w:p>
    <w:p w14:paraId="068B7D69">
      <w:pPr>
        <w:pStyle w:val="3"/>
        <w:spacing w:before="160" w:after="80"/>
      </w:pPr>
      <w:r>
        <w:rPr>
          <w:rFonts w:ascii="Calibri" w:hAnsi="Calibri"/>
          <w:color w:val="1F3864"/>
          <w:sz w:val="26"/>
        </w:rPr>
        <w:t>3.1. Nguyên tắc quan trọng nhất: TỐI THIỂU KHÔNG PHẢI LÀ MỤC TIÊU</w:t>
      </w:r>
    </w:p>
    <w:p w14:paraId="6CB1D01C">
      <w:pPr>
        <w:spacing w:after="80"/>
      </w:pPr>
      <w:r>
        <w:rPr>
          <w:b w:val="0"/>
          <w:i w:val="0"/>
          <w:sz w:val="22"/>
        </w:rPr>
        <w:t>Mỗi vai trò phải có ít nhất 3 giao diện có ý nghĩa nghiệp vụ.</w:t>
      </w:r>
    </w:p>
    <w:p w14:paraId="3BDBCC76">
      <w:pPr>
        <w:spacing w:after="80"/>
      </w:pPr>
      <w:r>
        <w:rPr>
          <w:b/>
          <w:i w:val="0"/>
          <w:sz w:val="22"/>
        </w:rPr>
        <w:t>Tuy nhiên “3 giao diện/vai trò” CHỈ là ngưỡng tối thiểu để ngăn nhóm cố tình làm ít. Không được hiểu “vai trò có 3 trang là đủ”. Số lượng thực tế do nghiệp vụ quyết định (có thể 5, 7, 10 màn hình).</w:t>
      </w:r>
    </w:p>
    <w:p w14:paraId="45814E4D">
      <w:pPr>
        <w:spacing w:after="80"/>
      </w:pPr>
      <w:r>
        <w:rPr>
          <w:b/>
          <w:i w:val="0"/>
          <w:sz w:val="22"/>
        </w:rPr>
        <w:t>Nguyên tắc đánh giá: ĐỘ ĐẦY ĐỦ CỦA NGHIỆP VỤ &gt; SỐ LƯỢNG GIAO DIỆN.</w:t>
      </w:r>
    </w:p>
    <w:p w14:paraId="408DE4B4">
      <w:pPr>
        <w:spacing w:after="80"/>
      </w:pPr>
      <w:r>
        <w:rPr>
          <w:b w:val="0"/>
          <w:i w:val="0"/>
          <w:sz w:val="22"/>
        </w:rPr>
        <w:t>Không được: cắt bớt màn hình cần thiết; bỏ trạng thái quan trọng; gộp chức năng không hợp lý; tách một chức năng đơn giản thành nhiều trang chỉ để tăng số lượng.</w:t>
      </w:r>
    </w:p>
    <w:p w14:paraId="1E0C0F4C">
      <w:pPr>
        <w:pStyle w:val="3"/>
        <w:spacing w:before="160" w:after="80"/>
      </w:pPr>
      <w:r>
        <w:rPr>
          <w:rFonts w:ascii="Calibri" w:hAnsi="Calibri"/>
          <w:color w:val="1F3864"/>
          <w:sz w:val="26"/>
        </w:rPr>
        <w:t>3.2. Vai trò – yêu cầu tối thiểu</w:t>
      </w:r>
    </w:p>
    <w:p w14:paraId="3C98D089">
      <w:pPr>
        <w:pStyle w:val="23"/>
        <w:spacing w:after="40"/>
      </w:pPr>
      <w:r>
        <w:rPr>
          <w:sz w:val="22"/>
        </w:rPr>
        <w:t>Mỗi đề tài có ÍT NHẤT 3 VAI TRÒ; khuyến khích 4–5 vai trò nếu nghiệp vụ phù hợp.</w:t>
      </w:r>
    </w:p>
    <w:p w14:paraId="4B8EBE13">
      <w:pPr>
        <w:pStyle w:val="23"/>
        <w:spacing w:after="40"/>
      </w:pPr>
      <w:r>
        <w:rPr>
          <w:sz w:val="22"/>
        </w:rPr>
        <w:t>Không được chỉ tạo “Người dùng” và “Quản trị” nếu bài toán thực tế có nhiều nhóm người dùng khác nhau.</w:t>
      </w:r>
    </w:p>
    <w:p w14:paraId="0781380A">
      <w:pPr>
        <w:pStyle w:val="23"/>
        <w:spacing w:after="40"/>
      </w:pPr>
      <w:r>
        <w:rPr>
          <w:sz w:val="22"/>
        </w:rPr>
        <w:t>Ví dụ: Khách, Người dùng chính, Chuyên gia/Nhân viên/Nhà cung cấp, Điều phối/Quản lý, Quản trị.</w:t>
      </w:r>
    </w:p>
    <w:p w14:paraId="2606B6FA">
      <w:pPr>
        <w:spacing w:after="80"/>
      </w:pPr>
      <w:r>
        <w:rPr>
          <w:b/>
          <w:i w:val="0"/>
          <w:sz w:val="22"/>
        </w:rPr>
        <w:t>Với mỗi vai trò, nhóm phải trả lời 10 câu hỏi:</w:t>
      </w:r>
    </w:p>
    <w:p w14:paraId="1AD5036B">
      <w:pPr>
        <w:spacing w:after="40"/>
      </w:pPr>
      <w:r>
        <w:rPr>
          <w:b w:val="0"/>
          <w:i w:val="0"/>
          <w:sz w:val="22"/>
        </w:rPr>
        <w:t>1. Người này là ai?</w:t>
      </w:r>
    </w:p>
    <w:p w14:paraId="199DE40A">
      <w:pPr>
        <w:spacing w:after="40"/>
      </w:pPr>
      <w:r>
        <w:rPr>
          <w:b w:val="0"/>
          <w:i w:val="0"/>
          <w:sz w:val="22"/>
        </w:rPr>
        <w:t>2. Mục tiêu chính là gì?</w:t>
      </w:r>
    </w:p>
    <w:p w14:paraId="4DE216D1">
      <w:pPr>
        <w:spacing w:after="40"/>
      </w:pPr>
      <w:r>
        <w:rPr>
          <w:b w:val="0"/>
          <w:i w:val="0"/>
          <w:sz w:val="22"/>
        </w:rPr>
        <w:t>3. Họ cần xem dữ liệu gì?</w:t>
      </w:r>
    </w:p>
    <w:p w14:paraId="3F1545DF">
      <w:pPr>
        <w:spacing w:after="40"/>
      </w:pPr>
      <w:r>
        <w:rPr>
          <w:b w:val="0"/>
          <w:i w:val="0"/>
          <w:sz w:val="22"/>
        </w:rPr>
        <w:t>4. Họ tạo dữ liệu gì?</w:t>
      </w:r>
    </w:p>
    <w:p w14:paraId="3BDA17CF">
      <w:pPr>
        <w:spacing w:after="40"/>
      </w:pPr>
      <w:r>
        <w:rPr>
          <w:b w:val="0"/>
          <w:i w:val="0"/>
          <w:sz w:val="22"/>
        </w:rPr>
        <w:t>5. Họ sửa gì?</w:t>
      </w:r>
    </w:p>
    <w:p w14:paraId="06EE4DF7">
      <w:pPr>
        <w:spacing w:after="40"/>
      </w:pPr>
      <w:r>
        <w:rPr>
          <w:b w:val="0"/>
          <w:i w:val="0"/>
          <w:sz w:val="22"/>
        </w:rPr>
        <w:t>6. Họ có thể hủy/xóa/khóa gì?</w:t>
      </w:r>
    </w:p>
    <w:p w14:paraId="2D43379B">
      <w:pPr>
        <w:spacing w:after="40"/>
      </w:pPr>
      <w:r>
        <w:rPr>
          <w:b w:val="0"/>
          <w:i w:val="0"/>
          <w:sz w:val="22"/>
        </w:rPr>
        <w:t>7. Họ cần tìm kiếm/lọc gì?</w:t>
      </w:r>
    </w:p>
    <w:p w14:paraId="3C688A6D">
      <w:pPr>
        <w:spacing w:after="40"/>
      </w:pPr>
      <w:r>
        <w:rPr>
          <w:b w:val="0"/>
          <w:i w:val="0"/>
          <w:sz w:val="22"/>
        </w:rPr>
        <w:t>8. Họ cần dashboard nào?</w:t>
      </w:r>
    </w:p>
    <w:p w14:paraId="0866C516">
      <w:pPr>
        <w:spacing w:after="40"/>
      </w:pPr>
      <w:r>
        <w:rPr>
          <w:b w:val="0"/>
          <w:i w:val="0"/>
          <w:sz w:val="22"/>
        </w:rPr>
        <w:t>9. AI hỗ trợ họ ở đâu?</w:t>
      </w:r>
    </w:p>
    <w:p w14:paraId="7F7E8324">
      <w:pPr>
        <w:spacing w:after="40"/>
      </w:pPr>
      <w:r>
        <w:rPr>
          <w:b w:val="0"/>
          <w:i w:val="0"/>
          <w:sz w:val="22"/>
        </w:rPr>
        <w:t>10. Họ tương tác với vai trò khác như thế nào?</w:t>
      </w:r>
    </w:p>
    <w:p w14:paraId="498B7397">
      <w:pPr>
        <w:pStyle w:val="3"/>
        <w:spacing w:before="160" w:after="80"/>
      </w:pPr>
      <w:r>
        <w:rPr>
          <w:rFonts w:ascii="Calibri" w:hAnsi="Calibri"/>
          <w:color w:val="1F3864"/>
          <w:sz w:val="26"/>
        </w:rPr>
        <w:t>3.3. Bảng kiểm kê màn hình – BẮT BUỘC trước khi viết mã</w:t>
      </w:r>
    </w:p>
    <w:p w14:paraId="7E773C88">
      <w:pPr>
        <w:spacing w:after="80"/>
      </w:pPr>
      <w:r>
        <w:rPr>
          <w:b w:val="0"/>
          <w:i w:val="0"/>
          <w:sz w:val="22"/>
        </w:rPr>
        <w:t>Nhóm lập bảng đầy đủ và trình giảng viên duyệt: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361"/>
        <w:gridCol w:w="1361"/>
        <w:gridCol w:w="1361"/>
        <w:gridCol w:w="1587"/>
        <w:gridCol w:w="1310"/>
        <w:gridCol w:w="907"/>
        <w:gridCol w:w="907"/>
      </w:tblGrid>
      <w:tr w14:paraId="4F3CEF43">
        <w:trPr>
          <w:jc w:val="center"/>
        </w:trPr>
        <w:tc>
          <w:tcPr>
            <w:tcW w:w="1134" w:type="dxa"/>
            <w:shd w:val="clear" w:color="auto" w:fill="1F3864"/>
          </w:tcPr>
          <w:p w14:paraId="40BF529D">
            <w:pPr>
              <w:spacing w:after="0" w:line="240" w:lineRule="auto"/>
            </w:pPr>
            <w:r>
              <w:rPr>
                <w:b/>
                <w:color w:val="FFFFFF"/>
                <w:sz w:val="18"/>
              </w:rPr>
              <w:t>Vai trò</w:t>
            </w:r>
          </w:p>
        </w:tc>
        <w:tc>
          <w:tcPr>
            <w:tcW w:w="1361" w:type="dxa"/>
            <w:shd w:val="clear" w:color="auto" w:fill="1F3864"/>
          </w:tcPr>
          <w:p w14:paraId="1ABDFC5F">
            <w:pPr>
              <w:spacing w:after="0" w:line="240" w:lineRule="auto"/>
            </w:pPr>
            <w:r>
              <w:rPr>
                <w:b/>
                <w:color w:val="FFFFFF"/>
                <w:sz w:val="18"/>
              </w:rPr>
              <w:t>Mục tiêu người dùng</w:t>
            </w:r>
          </w:p>
        </w:tc>
        <w:tc>
          <w:tcPr>
            <w:tcW w:w="1361" w:type="dxa"/>
            <w:shd w:val="clear" w:color="auto" w:fill="1F3864"/>
          </w:tcPr>
          <w:p w14:paraId="6303EDCA">
            <w:pPr>
              <w:spacing w:after="0" w:line="240" w:lineRule="auto"/>
            </w:pPr>
            <w:r>
              <w:rPr>
                <w:b/>
                <w:color w:val="FFFFFF"/>
                <w:sz w:val="18"/>
              </w:rPr>
              <w:t>Nhiệm vụ người dùng</w:t>
            </w:r>
          </w:p>
        </w:tc>
        <w:tc>
          <w:tcPr>
            <w:tcW w:w="1361" w:type="dxa"/>
            <w:shd w:val="clear" w:color="auto" w:fill="1F3864"/>
          </w:tcPr>
          <w:p w14:paraId="182B6E7B">
            <w:pPr>
              <w:spacing w:after="0" w:line="240" w:lineRule="auto"/>
            </w:pPr>
            <w:r>
              <w:rPr>
                <w:b/>
                <w:color w:val="FFFFFF"/>
                <w:sz w:val="18"/>
              </w:rPr>
              <w:t>Màn hình</w:t>
            </w:r>
          </w:p>
        </w:tc>
        <w:tc>
          <w:tcPr>
            <w:tcW w:w="1587" w:type="dxa"/>
            <w:shd w:val="clear" w:color="auto" w:fill="1F3864"/>
          </w:tcPr>
          <w:p w14:paraId="038624F5">
            <w:pPr>
              <w:spacing w:after="0" w:line="240" w:lineRule="auto"/>
            </w:pPr>
            <w:r>
              <w:rPr>
                <w:b/>
                <w:color w:val="FFFFFF"/>
                <w:sz w:val="18"/>
              </w:rPr>
              <w:t>Tệp</w:t>
            </w:r>
          </w:p>
        </w:tc>
        <w:tc>
          <w:tcPr>
            <w:tcW w:w="1134" w:type="dxa"/>
            <w:shd w:val="clear" w:color="auto" w:fill="1F3864"/>
          </w:tcPr>
          <w:p w14:paraId="7072B857">
            <w:pPr>
              <w:spacing w:after="0" w:line="240" w:lineRule="auto"/>
            </w:pPr>
            <w:r>
              <w:rPr>
                <w:b/>
                <w:color w:val="FFFFFF"/>
                <w:sz w:val="18"/>
              </w:rPr>
              <w:t>CRUD/Trạng thái</w:t>
            </w:r>
          </w:p>
        </w:tc>
        <w:tc>
          <w:tcPr>
            <w:tcW w:w="907" w:type="dxa"/>
            <w:shd w:val="clear" w:color="auto" w:fill="1F3864"/>
          </w:tcPr>
          <w:p w14:paraId="55952A83">
            <w:pPr>
              <w:spacing w:after="0" w:line="240" w:lineRule="auto"/>
            </w:pPr>
            <w:r>
              <w:rPr>
                <w:b/>
                <w:color w:val="FFFFFF"/>
                <w:sz w:val="18"/>
              </w:rPr>
              <w:t>AI</w:t>
            </w:r>
          </w:p>
        </w:tc>
        <w:tc>
          <w:tcPr>
            <w:tcW w:w="907" w:type="dxa"/>
            <w:shd w:val="clear" w:color="auto" w:fill="1F3864"/>
          </w:tcPr>
          <w:p w14:paraId="4C58623A">
            <w:pPr>
              <w:spacing w:after="0" w:line="240" w:lineRule="auto"/>
            </w:pPr>
            <w:r>
              <w:rPr>
                <w:b/>
                <w:color w:val="FFFFFF"/>
                <w:sz w:val="18"/>
              </w:rPr>
              <w:t>SV phụ trách</w:t>
            </w:r>
          </w:p>
        </w:tc>
      </w:tr>
      <w:tr w14:paraId="7780B05D">
        <w:trPr>
          <w:jc w:val="center"/>
        </w:trPr>
        <w:tc>
          <w:tcPr>
            <w:tcW w:w="1134" w:type="dxa"/>
          </w:tcPr>
          <w:p w14:paraId="7EE05A30">
            <w:pPr>
              <w:spacing w:after="0" w:line="240" w:lineRule="auto"/>
            </w:pPr>
            <w:r>
              <w:rPr>
                <w:sz w:val="18"/>
              </w:rPr>
              <w:t>…</w:t>
            </w:r>
          </w:p>
        </w:tc>
        <w:tc>
          <w:tcPr>
            <w:tcW w:w="1361" w:type="dxa"/>
          </w:tcPr>
          <w:p w14:paraId="447FD3F2">
            <w:pPr>
              <w:spacing w:after="0" w:line="240" w:lineRule="auto"/>
            </w:pPr>
            <w:r>
              <w:rPr>
                <w:sz w:val="18"/>
              </w:rPr>
              <w:t>…</w:t>
            </w:r>
          </w:p>
        </w:tc>
        <w:tc>
          <w:tcPr>
            <w:tcW w:w="1361" w:type="dxa"/>
          </w:tcPr>
          <w:p w14:paraId="697F5E8E">
            <w:pPr>
              <w:spacing w:after="0" w:line="240" w:lineRule="auto"/>
            </w:pPr>
            <w:r>
              <w:rPr>
                <w:sz w:val="18"/>
              </w:rPr>
              <w:t>…</w:t>
            </w:r>
          </w:p>
        </w:tc>
        <w:tc>
          <w:tcPr>
            <w:tcW w:w="1361" w:type="dxa"/>
          </w:tcPr>
          <w:p w14:paraId="3A3DB7F9">
            <w:pPr>
              <w:spacing w:after="0" w:line="240" w:lineRule="auto"/>
            </w:pPr>
            <w:r>
              <w:rPr>
                <w:sz w:val="18"/>
              </w:rPr>
              <w:t>…</w:t>
            </w:r>
          </w:p>
        </w:tc>
        <w:tc>
          <w:tcPr>
            <w:tcW w:w="1587" w:type="dxa"/>
          </w:tcPr>
          <w:p w14:paraId="42530A9B">
            <w:pPr>
              <w:spacing w:after="0" w:line="240" w:lineRule="auto"/>
            </w:pPr>
            <w:r>
              <w:rPr>
                <w:sz w:val="18"/>
              </w:rPr>
              <w:t>…</w:t>
            </w:r>
          </w:p>
        </w:tc>
        <w:tc>
          <w:tcPr>
            <w:tcW w:w="1134" w:type="dxa"/>
          </w:tcPr>
          <w:p w14:paraId="72B9782F">
            <w:pPr>
              <w:spacing w:after="0" w:line="240" w:lineRule="auto"/>
            </w:pPr>
            <w:r>
              <w:rPr>
                <w:sz w:val="18"/>
              </w:rPr>
              <w:t>…</w:t>
            </w:r>
          </w:p>
        </w:tc>
        <w:tc>
          <w:tcPr>
            <w:tcW w:w="907" w:type="dxa"/>
          </w:tcPr>
          <w:p w14:paraId="0696F321">
            <w:pPr>
              <w:spacing w:after="0" w:line="240" w:lineRule="auto"/>
            </w:pPr>
            <w:r>
              <w:rPr>
                <w:sz w:val="18"/>
              </w:rPr>
              <w:t>…</w:t>
            </w:r>
          </w:p>
        </w:tc>
        <w:tc>
          <w:tcPr>
            <w:tcW w:w="907" w:type="dxa"/>
          </w:tcPr>
          <w:p w14:paraId="072E8E8C">
            <w:pPr>
              <w:spacing w:after="0" w:line="240" w:lineRule="auto"/>
            </w:pPr>
            <w:r>
              <w:rPr>
                <w:sz w:val="18"/>
              </w:rPr>
              <w:t>…</w:t>
            </w:r>
          </w:p>
        </w:tc>
      </w:tr>
    </w:tbl>
    <w:p w14:paraId="3EE67022">
      <w:pPr>
        <w:spacing w:after="40"/>
      </w:pPr>
    </w:p>
    <w:p w14:paraId="697494FE">
      <w:pPr>
        <w:spacing w:after="80"/>
      </w:pPr>
      <w:r>
        <w:rPr>
          <w:b/>
          <w:i w:val="0"/>
          <w:sz w:val="22"/>
        </w:rPr>
        <w:t>Ví dụ minh họa: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1077"/>
        <w:gridCol w:w="1247"/>
        <w:gridCol w:w="1361"/>
        <w:gridCol w:w="1701"/>
        <w:gridCol w:w="868"/>
        <w:gridCol w:w="1134"/>
        <w:gridCol w:w="680"/>
      </w:tblGrid>
      <w:tr w14:paraId="6DC3935D">
        <w:trPr>
          <w:jc w:val="center"/>
        </w:trPr>
        <w:tc>
          <w:tcPr>
            <w:tcW w:w="964" w:type="dxa"/>
            <w:shd w:val="clear" w:color="auto" w:fill="1F3864"/>
          </w:tcPr>
          <w:p w14:paraId="67361533">
            <w:pPr>
              <w:spacing w:after="0" w:line="240" w:lineRule="auto"/>
            </w:pPr>
            <w:r>
              <w:rPr>
                <w:b/>
                <w:color w:val="FFFFFF"/>
                <w:sz w:val="17"/>
              </w:rPr>
              <w:t>Vai trò</w:t>
            </w:r>
          </w:p>
        </w:tc>
        <w:tc>
          <w:tcPr>
            <w:tcW w:w="1077" w:type="dxa"/>
            <w:shd w:val="clear" w:color="auto" w:fill="1F3864"/>
          </w:tcPr>
          <w:p w14:paraId="24B90FC8">
            <w:pPr>
              <w:spacing w:after="0" w:line="240" w:lineRule="auto"/>
            </w:pPr>
            <w:r>
              <w:rPr>
                <w:b/>
                <w:color w:val="FFFFFF"/>
                <w:sz w:val="17"/>
              </w:rPr>
              <w:t>Mục tiêu người dùng</w:t>
            </w:r>
          </w:p>
        </w:tc>
        <w:tc>
          <w:tcPr>
            <w:tcW w:w="1247" w:type="dxa"/>
            <w:shd w:val="clear" w:color="auto" w:fill="1F3864"/>
          </w:tcPr>
          <w:p w14:paraId="204593AE">
            <w:pPr>
              <w:spacing w:after="0" w:line="240" w:lineRule="auto"/>
            </w:pPr>
            <w:r>
              <w:rPr>
                <w:b/>
                <w:color w:val="FFFFFF"/>
                <w:sz w:val="17"/>
              </w:rPr>
              <w:t>Nhiệm vụ người dùng</w:t>
            </w:r>
          </w:p>
        </w:tc>
        <w:tc>
          <w:tcPr>
            <w:tcW w:w="1361" w:type="dxa"/>
            <w:shd w:val="clear" w:color="auto" w:fill="1F3864"/>
          </w:tcPr>
          <w:p w14:paraId="7E029C80">
            <w:pPr>
              <w:spacing w:after="0" w:line="240" w:lineRule="auto"/>
            </w:pPr>
            <w:r>
              <w:rPr>
                <w:b/>
                <w:color w:val="FFFFFF"/>
                <w:sz w:val="17"/>
              </w:rPr>
              <w:t>Màn hình</w:t>
            </w:r>
          </w:p>
        </w:tc>
        <w:tc>
          <w:tcPr>
            <w:tcW w:w="1701" w:type="dxa"/>
            <w:shd w:val="clear" w:color="auto" w:fill="1F3864"/>
          </w:tcPr>
          <w:p w14:paraId="08D85932">
            <w:pPr>
              <w:spacing w:after="0" w:line="240" w:lineRule="auto"/>
            </w:pPr>
            <w:r>
              <w:rPr>
                <w:b/>
                <w:color w:val="FFFFFF"/>
                <w:sz w:val="17"/>
              </w:rPr>
              <w:t>Tệp</w:t>
            </w:r>
          </w:p>
        </w:tc>
        <w:tc>
          <w:tcPr>
            <w:tcW w:w="737" w:type="dxa"/>
            <w:shd w:val="clear" w:color="auto" w:fill="1F3864"/>
          </w:tcPr>
          <w:p w14:paraId="5885DD7E">
            <w:pPr>
              <w:spacing w:after="0" w:line="240" w:lineRule="auto"/>
            </w:pPr>
            <w:r>
              <w:rPr>
                <w:b/>
                <w:color w:val="FFFFFF"/>
                <w:sz w:val="17"/>
              </w:rPr>
              <w:t>CRUD</w:t>
            </w:r>
          </w:p>
        </w:tc>
        <w:tc>
          <w:tcPr>
            <w:tcW w:w="1134" w:type="dxa"/>
            <w:shd w:val="clear" w:color="auto" w:fill="1F3864"/>
          </w:tcPr>
          <w:p w14:paraId="2E3EC680">
            <w:pPr>
              <w:spacing w:after="0" w:line="240" w:lineRule="auto"/>
            </w:pPr>
            <w:r>
              <w:rPr>
                <w:b/>
                <w:color w:val="FFFFFF"/>
                <w:sz w:val="17"/>
              </w:rPr>
              <w:t>AI</w:t>
            </w:r>
          </w:p>
        </w:tc>
        <w:tc>
          <w:tcPr>
            <w:tcW w:w="680" w:type="dxa"/>
            <w:shd w:val="clear" w:color="auto" w:fill="1F3864"/>
          </w:tcPr>
          <w:p w14:paraId="3964A1DE">
            <w:pPr>
              <w:spacing w:after="0" w:line="240" w:lineRule="auto"/>
            </w:pPr>
            <w:r>
              <w:rPr>
                <w:b/>
                <w:color w:val="FFFFFF"/>
                <w:sz w:val="17"/>
              </w:rPr>
              <w:t>SV</w:t>
            </w:r>
          </w:p>
        </w:tc>
      </w:tr>
      <w:tr w14:paraId="6A8C9ACE">
        <w:trPr>
          <w:jc w:val="center"/>
        </w:trPr>
        <w:tc>
          <w:tcPr>
            <w:tcW w:w="964" w:type="dxa"/>
          </w:tcPr>
          <w:p w14:paraId="5F23170D">
            <w:pPr>
              <w:spacing w:after="0" w:line="240" w:lineRule="auto"/>
            </w:pPr>
            <w:r>
              <w:rPr>
                <w:sz w:val="17"/>
              </w:rPr>
              <w:t>Sinh viên</w:t>
            </w:r>
          </w:p>
        </w:tc>
        <w:tc>
          <w:tcPr>
            <w:tcW w:w="1077" w:type="dxa"/>
          </w:tcPr>
          <w:p w14:paraId="189DFC5A">
            <w:pPr>
              <w:spacing w:after="0" w:line="240" w:lineRule="auto"/>
            </w:pPr>
            <w:r>
              <w:rPr>
                <w:sz w:val="17"/>
              </w:rPr>
              <w:t>Đặt lịch</w:t>
            </w:r>
          </w:p>
        </w:tc>
        <w:tc>
          <w:tcPr>
            <w:tcW w:w="1247" w:type="dxa"/>
          </w:tcPr>
          <w:p w14:paraId="4D4D6C87">
            <w:pPr>
              <w:spacing w:after="0" w:line="240" w:lineRule="auto"/>
            </w:pPr>
            <w:r>
              <w:rPr>
                <w:sz w:val="17"/>
              </w:rPr>
              <w:t>Chọn chuyên viên</w:t>
            </w:r>
          </w:p>
        </w:tc>
        <w:tc>
          <w:tcPr>
            <w:tcW w:w="1361" w:type="dxa"/>
          </w:tcPr>
          <w:p w14:paraId="639CC516">
            <w:pPr>
              <w:spacing w:after="0" w:line="240" w:lineRule="auto"/>
            </w:pPr>
            <w:r>
              <w:rPr>
                <w:sz w:val="17"/>
              </w:rPr>
              <w:t>Danh sách chuyên viên</w:t>
            </w:r>
          </w:p>
        </w:tc>
        <w:tc>
          <w:tcPr>
            <w:tcW w:w="1701" w:type="dxa"/>
          </w:tcPr>
          <w:p w14:paraId="32115556">
            <w:pPr>
              <w:spacing w:after="0" w:line="240" w:lineRule="auto"/>
            </w:pPr>
            <w:r>
              <w:rPr>
                <w:sz w:val="17"/>
              </w:rPr>
              <w:t>student-counselors.html</w:t>
            </w:r>
          </w:p>
        </w:tc>
        <w:tc>
          <w:tcPr>
            <w:tcW w:w="737" w:type="dxa"/>
          </w:tcPr>
          <w:p w14:paraId="114A25F8">
            <w:pPr>
              <w:spacing w:after="0" w:line="240" w:lineRule="auto"/>
            </w:pPr>
            <w:r>
              <w:rPr>
                <w:sz w:val="17"/>
              </w:rPr>
              <w:t>R</w:t>
            </w:r>
          </w:p>
        </w:tc>
        <w:tc>
          <w:tcPr>
            <w:tcW w:w="1134" w:type="dxa"/>
          </w:tcPr>
          <w:p w14:paraId="0E72DF59">
            <w:pPr>
              <w:spacing w:after="0" w:line="240" w:lineRule="auto"/>
            </w:pPr>
            <w:r>
              <w:rPr>
                <w:sz w:val="17"/>
              </w:rPr>
              <w:t>Đề xuất</w:t>
            </w:r>
          </w:p>
        </w:tc>
        <w:tc>
          <w:tcPr>
            <w:tcW w:w="680" w:type="dxa"/>
          </w:tcPr>
          <w:p w14:paraId="7C0BD351">
            <w:pPr>
              <w:spacing w:after="0" w:line="240" w:lineRule="auto"/>
            </w:pPr>
            <w:r>
              <w:rPr>
                <w:sz w:val="17"/>
              </w:rPr>
              <w:t>SV1</w:t>
            </w:r>
          </w:p>
        </w:tc>
      </w:tr>
      <w:tr w14:paraId="7CB278BD">
        <w:trPr>
          <w:jc w:val="center"/>
        </w:trPr>
        <w:tc>
          <w:tcPr>
            <w:tcW w:w="964" w:type="dxa"/>
          </w:tcPr>
          <w:p w14:paraId="5FC197F1">
            <w:pPr>
              <w:spacing w:after="0" w:line="240" w:lineRule="auto"/>
            </w:pPr>
            <w:r>
              <w:rPr>
                <w:sz w:val="17"/>
              </w:rPr>
              <w:t>Sinh viên</w:t>
            </w:r>
          </w:p>
        </w:tc>
        <w:tc>
          <w:tcPr>
            <w:tcW w:w="1077" w:type="dxa"/>
          </w:tcPr>
          <w:p w14:paraId="382BE88D">
            <w:pPr>
              <w:spacing w:after="0" w:line="240" w:lineRule="auto"/>
            </w:pPr>
            <w:r>
              <w:rPr>
                <w:sz w:val="17"/>
              </w:rPr>
              <w:t>Đặt lịch</w:t>
            </w:r>
          </w:p>
        </w:tc>
        <w:tc>
          <w:tcPr>
            <w:tcW w:w="1247" w:type="dxa"/>
          </w:tcPr>
          <w:p w14:paraId="3F8105E7">
            <w:pPr>
              <w:spacing w:after="0" w:line="240" w:lineRule="auto"/>
            </w:pPr>
            <w:r>
              <w:rPr>
                <w:sz w:val="17"/>
              </w:rPr>
              <w:t>Chọn thời gian</w:t>
            </w:r>
          </w:p>
        </w:tc>
        <w:tc>
          <w:tcPr>
            <w:tcW w:w="1361" w:type="dxa"/>
          </w:tcPr>
          <w:p w14:paraId="4B1D0214">
            <w:pPr>
              <w:spacing w:after="0" w:line="240" w:lineRule="auto"/>
            </w:pPr>
            <w:r>
              <w:rPr>
                <w:sz w:val="17"/>
              </w:rPr>
              <w:t>Đặt lịch</w:t>
            </w:r>
          </w:p>
        </w:tc>
        <w:tc>
          <w:tcPr>
            <w:tcW w:w="1701" w:type="dxa"/>
          </w:tcPr>
          <w:p w14:paraId="083CFF3E">
            <w:pPr>
              <w:spacing w:after="0" w:line="240" w:lineRule="auto"/>
            </w:pPr>
            <w:r>
              <w:rPr>
                <w:sz w:val="17"/>
              </w:rPr>
              <w:t>student-booking-create.html</w:t>
            </w:r>
          </w:p>
        </w:tc>
        <w:tc>
          <w:tcPr>
            <w:tcW w:w="737" w:type="dxa"/>
          </w:tcPr>
          <w:p w14:paraId="42D2ECE3">
            <w:pPr>
              <w:spacing w:after="0" w:line="240" w:lineRule="auto"/>
            </w:pPr>
            <w:r>
              <w:rPr>
                <w:sz w:val="17"/>
              </w:rPr>
              <w:t>C</w:t>
            </w:r>
          </w:p>
        </w:tc>
        <w:tc>
          <w:tcPr>
            <w:tcW w:w="1134" w:type="dxa"/>
          </w:tcPr>
          <w:p w14:paraId="406C99ED">
            <w:pPr>
              <w:spacing w:after="0" w:line="240" w:lineRule="auto"/>
            </w:pPr>
            <w:r>
              <w:rPr>
                <w:sz w:val="17"/>
              </w:rPr>
              <w:t>Gợi ý thời gian</w:t>
            </w:r>
          </w:p>
        </w:tc>
        <w:tc>
          <w:tcPr>
            <w:tcW w:w="680" w:type="dxa"/>
          </w:tcPr>
          <w:p w14:paraId="3B98CFC8">
            <w:pPr>
              <w:spacing w:after="0" w:line="240" w:lineRule="auto"/>
            </w:pPr>
            <w:r>
              <w:rPr>
                <w:sz w:val="17"/>
              </w:rPr>
              <w:t>SV1</w:t>
            </w:r>
          </w:p>
        </w:tc>
      </w:tr>
      <w:tr w14:paraId="54116878">
        <w:trPr>
          <w:jc w:val="center"/>
        </w:trPr>
        <w:tc>
          <w:tcPr>
            <w:tcW w:w="964" w:type="dxa"/>
          </w:tcPr>
          <w:p w14:paraId="732AC7C6">
            <w:pPr>
              <w:spacing w:after="0" w:line="240" w:lineRule="auto"/>
            </w:pPr>
            <w:r>
              <w:rPr>
                <w:sz w:val="17"/>
              </w:rPr>
              <w:t>Sinh viên</w:t>
            </w:r>
          </w:p>
        </w:tc>
        <w:tc>
          <w:tcPr>
            <w:tcW w:w="1077" w:type="dxa"/>
          </w:tcPr>
          <w:p w14:paraId="7540DAA7">
            <w:pPr>
              <w:spacing w:after="0" w:line="240" w:lineRule="auto"/>
            </w:pPr>
            <w:r>
              <w:rPr>
                <w:sz w:val="17"/>
              </w:rPr>
              <w:t>Quản lý lịch</w:t>
            </w:r>
          </w:p>
        </w:tc>
        <w:tc>
          <w:tcPr>
            <w:tcW w:w="1247" w:type="dxa"/>
          </w:tcPr>
          <w:p w14:paraId="55E574FD">
            <w:pPr>
              <w:spacing w:after="0" w:line="240" w:lineRule="auto"/>
            </w:pPr>
            <w:r>
              <w:rPr>
                <w:sz w:val="17"/>
              </w:rPr>
              <w:t>Đổi lịch</w:t>
            </w:r>
          </w:p>
        </w:tc>
        <w:tc>
          <w:tcPr>
            <w:tcW w:w="1361" w:type="dxa"/>
          </w:tcPr>
          <w:p w14:paraId="225579CD">
            <w:pPr>
              <w:spacing w:after="0" w:line="240" w:lineRule="auto"/>
            </w:pPr>
            <w:r>
              <w:rPr>
                <w:sz w:val="17"/>
              </w:rPr>
              <w:t>Chi tiết lịch</w:t>
            </w:r>
          </w:p>
        </w:tc>
        <w:tc>
          <w:tcPr>
            <w:tcW w:w="1701" w:type="dxa"/>
          </w:tcPr>
          <w:p w14:paraId="75CF9C6F">
            <w:pPr>
              <w:spacing w:after="0" w:line="240" w:lineRule="auto"/>
            </w:pPr>
            <w:r>
              <w:rPr>
                <w:sz w:val="17"/>
              </w:rPr>
              <w:t>student-appointment-detail.html</w:t>
            </w:r>
          </w:p>
        </w:tc>
        <w:tc>
          <w:tcPr>
            <w:tcW w:w="737" w:type="dxa"/>
          </w:tcPr>
          <w:p w14:paraId="3CD316C2">
            <w:pPr>
              <w:spacing w:after="0" w:line="240" w:lineRule="auto"/>
            </w:pPr>
            <w:r>
              <w:rPr>
                <w:sz w:val="17"/>
              </w:rPr>
              <w:t>R/U</w:t>
            </w:r>
          </w:p>
        </w:tc>
        <w:tc>
          <w:tcPr>
            <w:tcW w:w="1134" w:type="dxa"/>
          </w:tcPr>
          <w:p w14:paraId="5B51922B">
            <w:pPr>
              <w:spacing w:after="0" w:line="240" w:lineRule="auto"/>
            </w:pPr>
            <w:r>
              <w:rPr>
                <w:sz w:val="17"/>
              </w:rPr>
              <w:t>–</w:t>
            </w:r>
          </w:p>
        </w:tc>
        <w:tc>
          <w:tcPr>
            <w:tcW w:w="680" w:type="dxa"/>
          </w:tcPr>
          <w:p w14:paraId="4BB6417A">
            <w:pPr>
              <w:spacing w:after="0" w:line="240" w:lineRule="auto"/>
            </w:pPr>
            <w:r>
              <w:rPr>
                <w:sz w:val="17"/>
              </w:rPr>
              <w:t>SV1</w:t>
            </w:r>
          </w:p>
        </w:tc>
      </w:tr>
      <w:tr w14:paraId="47D225A3">
        <w:trPr>
          <w:jc w:val="center"/>
        </w:trPr>
        <w:tc>
          <w:tcPr>
            <w:tcW w:w="964" w:type="dxa"/>
          </w:tcPr>
          <w:p w14:paraId="48BC9E36">
            <w:pPr>
              <w:spacing w:after="0" w:line="240" w:lineRule="auto"/>
            </w:pPr>
            <w:r>
              <w:rPr>
                <w:sz w:val="17"/>
              </w:rPr>
              <w:t>Cố vấn</w:t>
            </w:r>
          </w:p>
        </w:tc>
        <w:tc>
          <w:tcPr>
            <w:tcW w:w="1077" w:type="dxa"/>
          </w:tcPr>
          <w:p w14:paraId="6A99327F">
            <w:pPr>
              <w:spacing w:after="0" w:line="240" w:lineRule="auto"/>
            </w:pPr>
            <w:r>
              <w:rPr>
                <w:sz w:val="17"/>
              </w:rPr>
              <w:t>Xử lý lịch</w:t>
            </w:r>
          </w:p>
        </w:tc>
        <w:tc>
          <w:tcPr>
            <w:tcW w:w="1247" w:type="dxa"/>
          </w:tcPr>
          <w:p w14:paraId="0D8F8FA8">
            <w:pPr>
              <w:spacing w:after="0" w:line="240" w:lineRule="auto"/>
            </w:pPr>
            <w:r>
              <w:rPr>
                <w:sz w:val="17"/>
              </w:rPr>
              <w:t>Xác nhận lịch</w:t>
            </w:r>
          </w:p>
        </w:tc>
        <w:tc>
          <w:tcPr>
            <w:tcW w:w="1361" w:type="dxa"/>
          </w:tcPr>
          <w:p w14:paraId="641F2A87">
            <w:pPr>
              <w:spacing w:after="0" w:line="240" w:lineRule="auto"/>
            </w:pPr>
            <w:r>
              <w:rPr>
                <w:sz w:val="17"/>
              </w:rPr>
              <w:t>Hàng chờ lịch hẹn</w:t>
            </w:r>
          </w:p>
        </w:tc>
        <w:tc>
          <w:tcPr>
            <w:tcW w:w="1701" w:type="dxa"/>
          </w:tcPr>
          <w:p w14:paraId="643BDFBB">
            <w:pPr>
              <w:spacing w:after="0" w:line="240" w:lineRule="auto"/>
            </w:pPr>
            <w:r>
              <w:rPr>
                <w:sz w:val="17"/>
              </w:rPr>
              <w:t>counselor-appointments.html</w:t>
            </w:r>
          </w:p>
        </w:tc>
        <w:tc>
          <w:tcPr>
            <w:tcW w:w="737" w:type="dxa"/>
          </w:tcPr>
          <w:p w14:paraId="2C110848">
            <w:pPr>
              <w:spacing w:after="0" w:line="240" w:lineRule="auto"/>
            </w:pPr>
            <w:r>
              <w:rPr>
                <w:sz w:val="17"/>
              </w:rPr>
              <w:t>R/U</w:t>
            </w:r>
          </w:p>
        </w:tc>
        <w:tc>
          <w:tcPr>
            <w:tcW w:w="1134" w:type="dxa"/>
          </w:tcPr>
          <w:p w14:paraId="4C3A99A5">
            <w:pPr>
              <w:spacing w:after="0" w:line="240" w:lineRule="auto"/>
            </w:pPr>
            <w:r>
              <w:rPr>
                <w:sz w:val="17"/>
              </w:rPr>
              <w:t>Tóm tắt</w:t>
            </w:r>
          </w:p>
        </w:tc>
        <w:tc>
          <w:tcPr>
            <w:tcW w:w="680" w:type="dxa"/>
          </w:tcPr>
          <w:p w14:paraId="146249C4">
            <w:pPr>
              <w:spacing w:after="0" w:line="240" w:lineRule="auto"/>
            </w:pPr>
            <w:r>
              <w:rPr>
                <w:sz w:val="17"/>
              </w:rPr>
              <w:t>SV2</w:t>
            </w:r>
          </w:p>
        </w:tc>
      </w:tr>
      <w:tr w14:paraId="268E918D">
        <w:trPr>
          <w:jc w:val="center"/>
        </w:trPr>
        <w:tc>
          <w:tcPr>
            <w:tcW w:w="964" w:type="dxa"/>
          </w:tcPr>
          <w:p w14:paraId="771EF4A8">
            <w:pPr>
              <w:spacing w:after="0" w:line="240" w:lineRule="auto"/>
            </w:pPr>
            <w:r>
              <w:rPr>
                <w:sz w:val="17"/>
              </w:rPr>
              <w:t>Quản trị</w:t>
            </w:r>
          </w:p>
        </w:tc>
        <w:tc>
          <w:tcPr>
            <w:tcW w:w="1077" w:type="dxa"/>
          </w:tcPr>
          <w:p w14:paraId="31FB5187">
            <w:pPr>
              <w:spacing w:after="0" w:line="240" w:lineRule="auto"/>
            </w:pPr>
            <w:r>
              <w:rPr>
                <w:sz w:val="17"/>
              </w:rPr>
              <w:t>Quản lý hệ thống</w:t>
            </w:r>
          </w:p>
        </w:tc>
        <w:tc>
          <w:tcPr>
            <w:tcW w:w="1247" w:type="dxa"/>
          </w:tcPr>
          <w:p w14:paraId="63ACC808">
            <w:pPr>
              <w:spacing w:after="0" w:line="240" w:lineRule="auto"/>
            </w:pPr>
            <w:r>
              <w:rPr>
                <w:sz w:val="17"/>
              </w:rPr>
              <w:t>Quản lý dịch vụ</w:t>
            </w:r>
          </w:p>
        </w:tc>
        <w:tc>
          <w:tcPr>
            <w:tcW w:w="1361" w:type="dxa"/>
          </w:tcPr>
          <w:p w14:paraId="1F41DA96">
            <w:pPr>
              <w:spacing w:after="0" w:line="240" w:lineRule="auto"/>
            </w:pPr>
            <w:r>
              <w:rPr>
                <w:sz w:val="17"/>
              </w:rPr>
              <w:t>CRUD dịch vụ</w:t>
            </w:r>
          </w:p>
        </w:tc>
        <w:tc>
          <w:tcPr>
            <w:tcW w:w="1701" w:type="dxa"/>
          </w:tcPr>
          <w:p w14:paraId="69740D94">
            <w:pPr>
              <w:spacing w:after="0" w:line="240" w:lineRule="auto"/>
            </w:pPr>
            <w:r>
              <w:rPr>
                <w:sz w:val="17"/>
              </w:rPr>
              <w:t>admin-services.html</w:t>
            </w:r>
          </w:p>
        </w:tc>
        <w:tc>
          <w:tcPr>
            <w:tcW w:w="737" w:type="dxa"/>
          </w:tcPr>
          <w:p w14:paraId="0FE15F34">
            <w:pPr>
              <w:spacing w:after="0" w:line="240" w:lineRule="auto"/>
            </w:pPr>
            <w:r>
              <w:rPr>
                <w:sz w:val="17"/>
              </w:rPr>
              <w:t>C/R/U/D</w:t>
            </w:r>
          </w:p>
        </w:tc>
        <w:tc>
          <w:tcPr>
            <w:tcW w:w="1134" w:type="dxa"/>
          </w:tcPr>
          <w:p w14:paraId="4F45CE9B">
            <w:pPr>
              <w:spacing w:after="0" w:line="240" w:lineRule="auto"/>
            </w:pPr>
            <w:r>
              <w:rPr>
                <w:sz w:val="17"/>
              </w:rPr>
              <w:t>–</w:t>
            </w:r>
          </w:p>
        </w:tc>
        <w:tc>
          <w:tcPr>
            <w:tcW w:w="680" w:type="dxa"/>
          </w:tcPr>
          <w:p w14:paraId="104ADFB9">
            <w:pPr>
              <w:spacing w:after="0" w:line="240" w:lineRule="auto"/>
            </w:pPr>
            <w:r>
              <w:rPr>
                <w:sz w:val="17"/>
              </w:rPr>
              <w:t>SV3</w:t>
            </w:r>
          </w:p>
        </w:tc>
      </w:tr>
    </w:tbl>
    <w:p w14:paraId="0E498836">
      <w:pPr>
        <w:spacing w:after="40"/>
      </w:pPr>
    </w:p>
    <w:p w14:paraId="74F8BD00">
      <w:pPr>
        <w:pStyle w:val="3"/>
        <w:spacing w:before="160" w:after="80"/>
      </w:pPr>
      <w:r>
        <w:rPr>
          <w:rFonts w:ascii="Calibri" w:hAnsi="Calibri"/>
          <w:color w:val="1F3864"/>
          <w:sz w:val="26"/>
        </w:rPr>
        <w:t>3.4. Thêm – Đọc – Sửa – Xóa (CRUD) – không làm hình thức</w:t>
      </w:r>
    </w:p>
    <w:p w14:paraId="29F9CE61">
      <w:pPr>
        <w:spacing w:after="80"/>
      </w:pPr>
      <w:r>
        <w:rPr>
          <w:b w:val="0"/>
          <w:i w:val="0"/>
          <w:sz w:val="22"/>
        </w:rPr>
        <w:t>CRUD = Thêm / Đọc / Sửa / Xóa. Nhưng trong nghiệp vụ thực tế, Xóa có thể là: Cancel · Archive · Disable · Close · Reject · Deactivate.</w:t>
      </w:r>
    </w:p>
    <w:p w14:paraId="7463AF90">
      <w:pPr>
        <w:spacing w:after="80"/>
      </w:pPr>
      <w:r>
        <w:rPr>
          <w:b w:val="0"/>
          <w:i w:val="0"/>
          <w:sz w:val="22"/>
        </w:rPr>
        <w:t>Nhóm phải mô tả VÒNG ĐỜI DỮ LIỆU, không chỉ đánh dấu C/R/U/D:</w:t>
      </w:r>
    </w:p>
    <w:p w14:paraId="4A989DF1">
      <w:pPr>
        <w:shd w:val="clear" w:color="auto" w:fill="F2F2F2"/>
        <w:spacing w:before="40" w:after="120"/>
        <w:ind w:left="170"/>
      </w:pPr>
      <w:r>
        <w:rPr>
          <w:rFonts w:ascii="Consolas" w:hAnsi="Consolas"/>
          <w:sz w:val="19"/>
        </w:rPr>
        <w:t>Lịch hẹn:</w:t>
      </w:r>
      <w:r>
        <w:rPr>
          <w:rFonts w:ascii="Consolas" w:hAnsi="Consolas"/>
          <w:sz w:val="19"/>
        </w:rPr>
        <w:br w:type="textWrapping"/>
      </w:r>
      <w:r>
        <w:rPr>
          <w:rFonts w:ascii="Consolas" w:hAnsi="Consolas"/>
          <w:sz w:val="19"/>
        </w:rPr>
        <w:t>Tạo → Đang chờ → Đã xác nhận → Hoàn thành</w:t>
      </w:r>
      <w:r>
        <w:rPr>
          <w:rFonts w:ascii="Consolas" w:hAnsi="Consolas"/>
          <w:sz w:val="19"/>
        </w:rPr>
        <w:br w:type="textWrapping"/>
      </w:r>
      <w:r>
        <w:rPr>
          <w:rFonts w:ascii="Consolas" w:hAnsi="Consolas"/>
          <w:sz w:val="19"/>
        </w:rPr>
        <w:t xml:space="preserve">                    ↘ Đã hủy (hoặc Bị từ chối/Đã lưu trữ)</w:t>
      </w:r>
    </w:p>
    <w:p w14:paraId="3ABFC4E4">
      <w:pPr>
        <w:pStyle w:val="3"/>
        <w:spacing w:before="160" w:after="80"/>
      </w:pPr>
      <w:r>
        <w:rPr>
          <w:rFonts w:ascii="Calibri" w:hAnsi="Calibri"/>
          <w:color w:val="1F3864"/>
          <w:sz w:val="26"/>
        </w:rPr>
        <w:t>3.5. Màn hình dùng chung – phải phân tích</w:t>
      </w:r>
    </w:p>
    <w:p w14:paraId="683B8D30">
      <w:pPr>
        <w:spacing w:after="80"/>
      </w:pPr>
      <w:r>
        <w:rPr>
          <w:b w:val="0"/>
          <w:i w:val="0"/>
          <w:sz w:val="22"/>
        </w:rPr>
        <w:t>Ngoài màn hình theo vai trò, nhóm phải xem xét các màn hình dùng chung khi cần: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803"/>
      </w:tblGrid>
      <w:tr w14:paraId="6FEDE231">
        <w:trPr>
          <w:jc w:val="center"/>
        </w:trPr>
        <w:tc>
          <w:tcPr>
            <w:tcW w:w="2551" w:type="dxa"/>
            <w:shd w:val="clear" w:color="auto" w:fill="1F3864"/>
          </w:tcPr>
          <w:p w14:paraId="1779CE18">
            <w:pPr>
              <w:spacing w:after="0" w:line="240" w:lineRule="auto"/>
            </w:pPr>
            <w:r>
              <w:rPr>
                <w:b/>
                <w:color w:val="FFFFFF"/>
                <w:sz w:val="20"/>
              </w:rPr>
              <w:t>Nhóm</w:t>
            </w:r>
          </w:p>
        </w:tc>
        <w:tc>
          <w:tcPr>
            <w:tcW w:w="6803" w:type="dxa"/>
            <w:shd w:val="clear" w:color="auto" w:fill="1F3864"/>
          </w:tcPr>
          <w:p w14:paraId="3A79A7E4">
            <w:pPr>
              <w:spacing w:after="0" w:line="240" w:lineRule="auto"/>
            </w:pPr>
            <w:r>
              <w:rPr>
                <w:b/>
                <w:color w:val="FFFFFF"/>
                <w:sz w:val="20"/>
              </w:rPr>
              <w:t>Màn hình dùng chung</w:t>
            </w:r>
          </w:p>
        </w:tc>
      </w:tr>
      <w:tr w14:paraId="1C4C1864">
        <w:trPr>
          <w:jc w:val="center"/>
        </w:trPr>
        <w:tc>
          <w:tcPr>
            <w:tcW w:w="2551" w:type="dxa"/>
          </w:tcPr>
          <w:p w14:paraId="7B619BF1">
            <w:pPr>
              <w:spacing w:after="0" w:line="240" w:lineRule="auto"/>
            </w:pPr>
            <w:r>
              <w:rPr>
                <w:sz w:val="20"/>
              </w:rPr>
              <w:t>Truy cập &amp; tài khoản</w:t>
            </w:r>
          </w:p>
        </w:tc>
        <w:tc>
          <w:tcPr>
            <w:tcW w:w="6803" w:type="dxa"/>
          </w:tcPr>
          <w:p w14:paraId="1AC598C3">
            <w:pPr>
              <w:spacing w:after="0" w:line="240" w:lineRule="auto"/>
            </w:pPr>
            <w:r>
              <w:rPr>
                <w:sz w:val="20"/>
              </w:rPr>
              <w:t>index.html · login.html · register.html · forgot-password.html</w:t>
            </w:r>
          </w:p>
        </w:tc>
      </w:tr>
      <w:tr w14:paraId="1A6E5249">
        <w:trPr>
          <w:jc w:val="center"/>
        </w:trPr>
        <w:tc>
          <w:tcPr>
            <w:tcW w:w="2551" w:type="dxa"/>
          </w:tcPr>
          <w:p w14:paraId="26FA8AF3">
            <w:pPr>
              <w:spacing w:after="0" w:line="240" w:lineRule="auto"/>
            </w:pPr>
            <w:r>
              <w:rPr>
                <w:sz w:val="20"/>
              </w:rPr>
              <w:t>Cá nhân</w:t>
            </w:r>
          </w:p>
        </w:tc>
        <w:tc>
          <w:tcPr>
            <w:tcW w:w="6803" w:type="dxa"/>
          </w:tcPr>
          <w:p w14:paraId="6D4927FA">
            <w:pPr>
              <w:spacing w:after="0" w:line="240" w:lineRule="auto"/>
            </w:pPr>
            <w:r>
              <w:rPr>
                <w:sz w:val="20"/>
              </w:rPr>
              <w:t>profile.html · settings.html · notifications.html</w:t>
            </w:r>
          </w:p>
        </w:tc>
      </w:tr>
      <w:tr w14:paraId="64A3A951">
        <w:trPr>
          <w:jc w:val="center"/>
        </w:trPr>
        <w:tc>
          <w:tcPr>
            <w:tcW w:w="2551" w:type="dxa"/>
          </w:tcPr>
          <w:p w14:paraId="6DF540B6">
            <w:pPr>
              <w:spacing w:after="0" w:line="240" w:lineRule="auto"/>
            </w:pPr>
            <w:r>
              <w:rPr>
                <w:sz w:val="20"/>
              </w:rPr>
              <w:t>Lỗi</w:t>
            </w:r>
          </w:p>
        </w:tc>
        <w:tc>
          <w:tcPr>
            <w:tcW w:w="6803" w:type="dxa"/>
          </w:tcPr>
          <w:p w14:paraId="08CC91B5">
            <w:pPr>
              <w:spacing w:after="0" w:line="240" w:lineRule="auto"/>
            </w:pPr>
            <w:r>
              <w:rPr>
                <w:sz w:val="20"/>
              </w:rPr>
              <w:t>403.html · 404.html</w:t>
            </w:r>
          </w:p>
        </w:tc>
      </w:tr>
    </w:tbl>
    <w:p w14:paraId="3EFCB46A">
      <w:pPr>
        <w:spacing w:after="40"/>
      </w:pPr>
    </w:p>
    <w:p w14:paraId="33EFECB4">
      <w:pPr>
        <w:spacing w:after="80"/>
      </w:pPr>
      <w:r>
        <w:rPr>
          <w:b w:val="0"/>
          <w:i w:val="0"/>
          <w:sz w:val="22"/>
        </w:rPr>
        <w:t>Không bắt buộc máy móc phải có tất cả, nhưng nếu nghiệp vụ cần mà bỏ qua thì bị coi là thiếu.</w:t>
      </w:r>
    </w:p>
    <w:p w14:paraId="1F9DB3BD">
      <w:pPr>
        <w:pStyle w:val="3"/>
        <w:spacing w:before="160" w:after="80"/>
      </w:pPr>
      <w:r>
        <w:rPr>
          <w:rFonts w:ascii="Calibri" w:hAnsi="Calibri"/>
          <w:color w:val="1F3864"/>
          <w:sz w:val="26"/>
        </w:rPr>
        <w:t>3.6. Bao phủ trạng thái – bắt buộc suy nghĩ</w:t>
      </w:r>
    </w:p>
    <w:p w14:paraId="532822B4">
      <w:pPr>
        <w:spacing w:after="80"/>
      </w:pPr>
      <w:r>
        <w:rPr>
          <w:b w:val="0"/>
          <w:i w:val="0"/>
          <w:sz w:val="22"/>
        </w:rPr>
        <w:t>Giao diện không chỉ có trạng thái “có dữ liệu”. Mỗi chức năng quan trọng cần xem xét: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803"/>
      </w:tblGrid>
      <w:tr w14:paraId="63572C4C">
        <w:trPr>
          <w:jc w:val="center"/>
        </w:trPr>
        <w:tc>
          <w:tcPr>
            <w:tcW w:w="2551" w:type="dxa"/>
            <w:shd w:val="clear" w:color="auto" w:fill="1F3864"/>
          </w:tcPr>
          <w:p w14:paraId="35299DAD">
            <w:pPr>
              <w:spacing w:after="0" w:line="240" w:lineRule="auto"/>
            </w:pPr>
            <w:r>
              <w:rPr>
                <w:b/>
                <w:color w:val="FFFFFF"/>
                <w:sz w:val="20"/>
              </w:rPr>
              <w:t>Nhóm trạng thái</w:t>
            </w:r>
          </w:p>
        </w:tc>
        <w:tc>
          <w:tcPr>
            <w:tcW w:w="6803" w:type="dxa"/>
            <w:shd w:val="clear" w:color="auto" w:fill="1F3864"/>
          </w:tcPr>
          <w:p w14:paraId="786721D7">
            <w:pPr>
              <w:spacing w:after="0" w:line="240" w:lineRule="auto"/>
            </w:pPr>
            <w:r>
              <w:rPr>
                <w:b/>
                <w:color w:val="FFFFFF"/>
                <w:sz w:val="20"/>
              </w:rPr>
              <w:t>Các trạng thái</w:t>
            </w:r>
          </w:p>
        </w:tc>
      </w:tr>
      <w:tr w14:paraId="0B9B0800">
        <w:trPr>
          <w:jc w:val="center"/>
        </w:trPr>
        <w:tc>
          <w:tcPr>
            <w:tcW w:w="2551" w:type="dxa"/>
          </w:tcPr>
          <w:p w14:paraId="55589B31">
            <w:pPr>
              <w:spacing w:after="0" w:line="240" w:lineRule="auto"/>
            </w:pPr>
            <w:r>
              <w:rPr>
                <w:sz w:val="20"/>
              </w:rPr>
              <w:t>Dữ liệu</w:t>
            </w:r>
          </w:p>
        </w:tc>
        <w:tc>
          <w:tcPr>
            <w:tcW w:w="6803" w:type="dxa"/>
          </w:tcPr>
          <w:p w14:paraId="189A335E">
            <w:pPr>
              <w:spacing w:after="0" w:line="240" w:lineRule="auto"/>
            </w:pPr>
            <w:r>
              <w:rPr>
                <w:sz w:val="20"/>
              </w:rPr>
              <w:t>Bình thường · Đang tải · Rỗng · Thành công · Lỗi</w:t>
            </w:r>
          </w:p>
        </w:tc>
      </w:tr>
      <w:tr w14:paraId="20127BF1">
        <w:trPr>
          <w:jc w:val="center"/>
        </w:trPr>
        <w:tc>
          <w:tcPr>
            <w:tcW w:w="2551" w:type="dxa"/>
          </w:tcPr>
          <w:p w14:paraId="0E2C5C4C">
            <w:pPr>
              <w:spacing w:after="0" w:line="240" w:lineRule="auto"/>
            </w:pPr>
            <w:r>
              <w:rPr>
                <w:sz w:val="20"/>
              </w:rPr>
              <w:t>Tương tác</w:t>
            </w:r>
          </w:p>
        </w:tc>
        <w:tc>
          <w:tcPr>
            <w:tcW w:w="6803" w:type="dxa"/>
          </w:tcPr>
          <w:p w14:paraId="3C54A75C">
            <w:pPr>
              <w:spacing w:after="0" w:line="240" w:lineRule="auto"/>
            </w:pPr>
            <w:r>
              <w:rPr>
                <w:sz w:val="20"/>
              </w:rPr>
              <w:t>Vô hiệu hóa · Đang chờ</w:t>
            </w:r>
          </w:p>
        </w:tc>
      </w:tr>
      <w:tr w14:paraId="5A31BD55">
        <w:trPr>
          <w:jc w:val="center"/>
        </w:trPr>
        <w:tc>
          <w:tcPr>
            <w:tcW w:w="2551" w:type="dxa"/>
          </w:tcPr>
          <w:p w14:paraId="541D9967">
            <w:pPr>
              <w:spacing w:after="0" w:line="240" w:lineRule="auto"/>
            </w:pPr>
            <w:r>
              <w:rPr>
                <w:sz w:val="20"/>
              </w:rPr>
              <w:t>Nghiệp vụ</w:t>
            </w:r>
          </w:p>
        </w:tc>
        <w:tc>
          <w:tcPr>
            <w:tcW w:w="6803" w:type="dxa"/>
          </w:tcPr>
          <w:p w14:paraId="75E3CCFA">
            <w:pPr>
              <w:spacing w:after="0" w:line="240" w:lineRule="auto"/>
            </w:pPr>
            <w:r>
              <w:rPr>
                <w:sz w:val="20"/>
              </w:rPr>
              <w:t>Đã duyệt · Bị từ chối · Hoàn thành · Đã hủy · Đã lưu trữ</w:t>
            </w:r>
          </w:p>
        </w:tc>
      </w:tr>
    </w:tbl>
    <w:p w14:paraId="50418952">
      <w:pPr>
        <w:spacing w:after="40"/>
      </w:pPr>
    </w:p>
    <w:p w14:paraId="1E682386">
      <w:pPr>
        <w:spacing w:after="80"/>
      </w:pPr>
      <w:r>
        <w:rPr>
          <w:b/>
          <w:i w:val="0"/>
          <w:sz w:val="22"/>
        </w:rPr>
        <w:t>Ví dụ trang lịch hẹn:</w:t>
      </w:r>
    </w:p>
    <w:p w14:paraId="60C51EF8">
      <w:pPr>
        <w:pStyle w:val="23"/>
        <w:spacing w:after="40"/>
      </w:pPr>
      <w:r>
        <w:rPr>
          <w:b/>
          <w:sz w:val="22"/>
        </w:rPr>
        <w:t xml:space="preserve">Có dữ liệu: </w:t>
      </w:r>
      <w:r>
        <w:rPr>
          <w:sz w:val="22"/>
        </w:rPr>
        <w:t>hiển thị danh sách lịch.</w:t>
      </w:r>
    </w:p>
    <w:p w14:paraId="6479B289">
      <w:pPr>
        <w:pStyle w:val="23"/>
        <w:spacing w:after="40"/>
      </w:pPr>
      <w:r>
        <w:rPr>
          <w:b/>
          <w:sz w:val="22"/>
        </w:rPr>
        <w:t xml:space="preserve">Không có dữ liệu: </w:t>
      </w:r>
      <w:r>
        <w:rPr>
          <w:sz w:val="22"/>
        </w:rPr>
        <w:t>“Bạn chưa có lịch hẹn.” + [Đặt lịch ngay].</w:t>
      </w:r>
    </w:p>
    <w:p w14:paraId="3F2B9F5D">
      <w:pPr>
        <w:pStyle w:val="23"/>
        <w:spacing w:after="40"/>
      </w:pPr>
      <w:r>
        <w:rPr>
          <w:b/>
          <w:sz w:val="22"/>
        </w:rPr>
        <w:t xml:space="preserve">Đang tải: </w:t>
      </w:r>
      <w:r>
        <w:rPr>
          <w:sz w:val="22"/>
        </w:rPr>
        <w:t>khung xương / vòng quay.</w:t>
      </w:r>
    </w:p>
    <w:p w14:paraId="01005202">
      <w:pPr>
        <w:pStyle w:val="23"/>
        <w:spacing w:after="40"/>
      </w:pPr>
      <w:r>
        <w:rPr>
          <w:b/>
          <w:sz w:val="22"/>
        </w:rPr>
        <w:t xml:space="preserve">Lỗi: </w:t>
      </w:r>
      <w:r>
        <w:rPr>
          <w:sz w:val="22"/>
        </w:rPr>
        <w:t>“Không tải được dữ liệu.” + [Thử lại].</w:t>
      </w:r>
    </w:p>
    <w:p w14:paraId="4E6AFEF7">
      <w:pPr>
        <w:spacing w:after="80"/>
      </w:pPr>
      <w:r>
        <w:rPr>
          <w:b w:val="0"/>
          <w:i w:val="0"/>
          <w:sz w:val="22"/>
        </w:rPr>
        <w:t>Không phải trang nào cũng cần đủ mọi trạng thái, nhưng phải chứng minh đã phân tích trạng thái phù hợp.</w:t>
      </w:r>
    </w:p>
    <w:p w14:paraId="749963C9">
      <w:pPr>
        <w:pStyle w:val="3"/>
        <w:spacing w:before="160" w:after="80"/>
      </w:pPr>
      <w:r>
        <w:rPr>
          <w:rFonts w:ascii="Calibri" w:hAnsi="Calibri"/>
          <w:color w:val="1F3864"/>
          <w:sz w:val="26"/>
        </w:rPr>
        <w:t>3.7. Tính năng AI – bắt buộc có ý nghĩa</w:t>
      </w:r>
    </w:p>
    <w:p w14:paraId="7D73DA33">
      <w:pPr>
        <w:spacing w:after="80"/>
      </w:pPr>
      <w:r>
        <w:rPr>
          <w:b w:val="0"/>
          <w:i w:val="0"/>
          <w:sz w:val="22"/>
        </w:rPr>
        <w:t>Mỗi đề tài phải có ÍT NHẤT 3 TÍNH NĂNG AI, và không được là 3 chatbot giống nhau.</w:t>
      </w:r>
    </w:p>
    <w:p w14:paraId="70BE68EE">
      <w:pPr>
        <w:spacing w:after="80"/>
      </w:pPr>
      <w:r>
        <w:rPr>
          <w:b/>
          <w:i w:val="0"/>
          <w:sz w:val="22"/>
        </w:rPr>
        <w:t>AI nên đa dạng theo các nhóm: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6803"/>
      </w:tblGrid>
      <w:tr w14:paraId="4A15A21C">
        <w:trPr>
          <w:jc w:val="center"/>
        </w:trPr>
        <w:tc>
          <w:tcPr>
            <w:tcW w:w="2551" w:type="dxa"/>
            <w:shd w:val="clear" w:color="auto" w:fill="1F3864"/>
          </w:tcPr>
          <w:p w14:paraId="4E09646C">
            <w:pPr>
              <w:spacing w:after="0" w:line="240" w:lineRule="auto"/>
            </w:pPr>
            <w:r>
              <w:rPr>
                <w:b/>
                <w:color w:val="FFFFFF"/>
                <w:sz w:val="20"/>
              </w:rPr>
              <w:t>Nhóm AI</w:t>
            </w:r>
          </w:p>
        </w:tc>
        <w:tc>
          <w:tcPr>
            <w:tcW w:w="6803" w:type="dxa"/>
            <w:shd w:val="clear" w:color="auto" w:fill="1F3864"/>
          </w:tcPr>
          <w:p w14:paraId="50F4D254">
            <w:pPr>
              <w:spacing w:after="0" w:line="240" w:lineRule="auto"/>
            </w:pPr>
            <w:r>
              <w:rPr>
                <w:b/>
                <w:color w:val="FFFFFF"/>
                <w:sz w:val="20"/>
              </w:rPr>
              <w:t>Ví dụ ứng dụng</w:t>
            </w:r>
          </w:p>
        </w:tc>
      </w:tr>
      <w:tr w14:paraId="274169A8">
        <w:trPr>
          <w:jc w:val="center"/>
        </w:trPr>
        <w:tc>
          <w:tcPr>
            <w:tcW w:w="2551" w:type="dxa"/>
          </w:tcPr>
          <w:p w14:paraId="3848E598">
            <w:pPr>
              <w:spacing w:after="0" w:line="240" w:lineRule="auto"/>
            </w:pPr>
            <w:r>
              <w:rPr>
                <w:sz w:val="20"/>
              </w:rPr>
              <w:t>Đề xuất</w:t>
            </w:r>
          </w:p>
        </w:tc>
        <w:tc>
          <w:tcPr>
            <w:tcW w:w="6803" w:type="dxa"/>
          </w:tcPr>
          <w:p w14:paraId="59D554BF">
            <w:pPr>
              <w:spacing w:after="0" w:line="240" w:lineRule="auto"/>
            </w:pPr>
            <w:r>
              <w:rPr>
                <w:sz w:val="20"/>
              </w:rPr>
              <w:t>Đề xuất nội dung, chuyên gia, sản phẩm, hành trình, kế hoạch</w:t>
            </w:r>
          </w:p>
        </w:tc>
      </w:tr>
      <w:tr w14:paraId="662D53ED">
        <w:trPr>
          <w:jc w:val="center"/>
        </w:trPr>
        <w:tc>
          <w:tcPr>
            <w:tcW w:w="2551" w:type="dxa"/>
          </w:tcPr>
          <w:p w14:paraId="50CE2621">
            <w:pPr>
              <w:spacing w:after="0" w:line="240" w:lineRule="auto"/>
            </w:pPr>
            <w:r>
              <w:rPr>
                <w:sz w:val="20"/>
              </w:rPr>
              <w:t>Phân loại</w:t>
            </w:r>
          </w:p>
        </w:tc>
        <w:tc>
          <w:tcPr>
            <w:tcW w:w="6803" w:type="dxa"/>
          </w:tcPr>
          <w:p w14:paraId="78AA76F5">
            <w:pPr>
              <w:spacing w:after="0" w:line="240" w:lineRule="auto"/>
            </w:pPr>
            <w:r>
              <w:rPr>
                <w:sz w:val="20"/>
              </w:rPr>
              <w:t>Phân loại yêu cầu, phản hồi, sự cố, mức ưu tiên</w:t>
            </w:r>
          </w:p>
        </w:tc>
      </w:tr>
      <w:tr w14:paraId="2AB797AB">
        <w:trPr>
          <w:jc w:val="center"/>
        </w:trPr>
        <w:tc>
          <w:tcPr>
            <w:tcW w:w="2551" w:type="dxa"/>
          </w:tcPr>
          <w:p w14:paraId="21069B9E">
            <w:pPr>
              <w:spacing w:after="0" w:line="240" w:lineRule="auto"/>
            </w:pPr>
            <w:r>
              <w:rPr>
                <w:sz w:val="20"/>
              </w:rPr>
              <w:t>Ghép cặp</w:t>
            </w:r>
          </w:p>
        </w:tc>
        <w:tc>
          <w:tcPr>
            <w:tcW w:w="6803" w:type="dxa"/>
          </w:tcPr>
          <w:p w14:paraId="4B65C939">
            <w:pPr>
              <w:spacing w:after="0" w:line="240" w:lineRule="auto"/>
            </w:pPr>
            <w:r>
              <w:rPr>
                <w:sz w:val="20"/>
              </w:rPr>
              <w:t>Ghép cố vấn–người được cố vấn, việc làm–ứng viên, tình nguyện viên–hoạt động</w:t>
            </w:r>
          </w:p>
        </w:tc>
      </w:tr>
      <w:tr w14:paraId="71BB99A6">
        <w:trPr>
          <w:jc w:val="center"/>
        </w:trPr>
        <w:tc>
          <w:tcPr>
            <w:tcW w:w="2551" w:type="dxa"/>
          </w:tcPr>
          <w:p w14:paraId="47ACE676">
            <w:pPr>
              <w:spacing w:after="0" w:line="240" w:lineRule="auto"/>
            </w:pPr>
            <w:r>
              <w:rPr>
                <w:sz w:val="20"/>
              </w:rPr>
              <w:t>Tóm tắt</w:t>
            </w:r>
          </w:p>
        </w:tc>
        <w:tc>
          <w:tcPr>
            <w:tcW w:w="6803" w:type="dxa"/>
          </w:tcPr>
          <w:p w14:paraId="1CAE4339">
            <w:pPr>
              <w:spacing w:after="0" w:line="240" w:lineRule="auto"/>
            </w:pPr>
            <w:r>
              <w:rPr>
                <w:sz w:val="20"/>
              </w:rPr>
              <w:t>Tóm tắt hồ sơ, cuộc trao đổi, phản hồi, báo cáo</w:t>
            </w:r>
          </w:p>
        </w:tc>
      </w:tr>
      <w:tr w14:paraId="1361E8BB">
        <w:trPr>
          <w:jc w:val="center"/>
        </w:trPr>
        <w:tc>
          <w:tcPr>
            <w:tcW w:w="2551" w:type="dxa"/>
          </w:tcPr>
          <w:p w14:paraId="3019BF53">
            <w:pPr>
              <w:spacing w:after="0" w:line="240" w:lineRule="auto"/>
            </w:pPr>
            <w:r>
              <w:rPr>
                <w:sz w:val="20"/>
              </w:rPr>
              <w:t>Sinh nội dung</w:t>
            </w:r>
          </w:p>
        </w:tc>
        <w:tc>
          <w:tcPr>
            <w:tcW w:w="6803" w:type="dxa"/>
          </w:tcPr>
          <w:p w14:paraId="19EA3E7A">
            <w:pPr>
              <w:spacing w:after="0" w:line="240" w:lineRule="auto"/>
            </w:pPr>
            <w:r>
              <w:rPr>
                <w:sz w:val="20"/>
              </w:rPr>
              <w:t>Sinh nội dung, danh sách kiểm tra, kế hoạch, lịch trình, mô tả, báo cáo</w:t>
            </w:r>
          </w:p>
        </w:tc>
      </w:tr>
      <w:tr w14:paraId="06EE43AF">
        <w:trPr>
          <w:jc w:val="center"/>
        </w:trPr>
        <w:tc>
          <w:tcPr>
            <w:tcW w:w="2551" w:type="dxa"/>
          </w:tcPr>
          <w:p w14:paraId="7A28D197">
            <w:pPr>
              <w:spacing w:after="0" w:line="240" w:lineRule="auto"/>
            </w:pPr>
            <w:r>
              <w:rPr>
                <w:sz w:val="20"/>
              </w:rPr>
              <w:t>Dự báo</w:t>
            </w:r>
          </w:p>
        </w:tc>
        <w:tc>
          <w:tcPr>
            <w:tcW w:w="6803" w:type="dxa"/>
          </w:tcPr>
          <w:p w14:paraId="4F571E2F">
            <w:pPr>
              <w:spacing w:after="0" w:line="240" w:lineRule="auto"/>
            </w:pPr>
            <w:r>
              <w:rPr>
                <w:sz w:val="20"/>
              </w:rPr>
              <w:t>Dự báo nhu cầu, tồn kho, lưu lượng, tải, nguy cơ, xu hướng</w:t>
            </w:r>
          </w:p>
        </w:tc>
      </w:tr>
      <w:tr w14:paraId="1DB3534E">
        <w:trPr>
          <w:jc w:val="center"/>
        </w:trPr>
        <w:tc>
          <w:tcPr>
            <w:tcW w:w="2551" w:type="dxa"/>
          </w:tcPr>
          <w:p w14:paraId="5E117AF9">
            <w:pPr>
              <w:spacing w:after="0" w:line="240" w:lineRule="auto"/>
            </w:pPr>
            <w:r>
              <w:rPr>
                <w:sz w:val="20"/>
              </w:rPr>
              <w:t>Tìm kiếm ngữ nghĩa</w:t>
            </w:r>
          </w:p>
        </w:tc>
        <w:tc>
          <w:tcPr>
            <w:tcW w:w="6803" w:type="dxa"/>
          </w:tcPr>
          <w:p w14:paraId="7EB6BA38">
            <w:pPr>
              <w:spacing w:after="0" w:line="240" w:lineRule="auto"/>
            </w:pPr>
            <w:r>
              <w:rPr>
                <w:sz w:val="20"/>
              </w:rPr>
              <w:t>Tìm kiếm bằng ngôn ngữ tự nhiên</w:t>
            </w:r>
          </w:p>
        </w:tc>
      </w:tr>
      <w:tr w14:paraId="15D531D7">
        <w:trPr>
          <w:jc w:val="center"/>
        </w:trPr>
        <w:tc>
          <w:tcPr>
            <w:tcW w:w="2551" w:type="dxa"/>
          </w:tcPr>
          <w:p w14:paraId="1153F7AD">
            <w:pPr>
              <w:spacing w:after="0" w:line="240" w:lineRule="auto"/>
            </w:pPr>
            <w:r>
              <w:rPr>
                <w:sz w:val="20"/>
              </w:rPr>
              <w:t>Khả năng giải thích</w:t>
            </w:r>
          </w:p>
        </w:tc>
        <w:tc>
          <w:tcPr>
            <w:tcW w:w="6803" w:type="dxa"/>
          </w:tcPr>
          <w:p w14:paraId="73E98799">
            <w:pPr>
              <w:spacing w:after="0" w:line="240" w:lineRule="auto"/>
            </w:pPr>
            <w:r>
              <w:rPr>
                <w:sz w:val="20"/>
              </w:rPr>
              <w:t>Giải thích vì sao có kết quả: độ tin cậy, lý do, tiêu chí</w:t>
            </w:r>
          </w:p>
        </w:tc>
      </w:tr>
      <w:tr w14:paraId="0AB46EE5">
        <w:trPr>
          <w:jc w:val="center"/>
        </w:trPr>
        <w:tc>
          <w:tcPr>
            <w:tcW w:w="2551" w:type="dxa"/>
          </w:tcPr>
          <w:p w14:paraId="0790CA9E">
            <w:pPr>
              <w:spacing w:after="0" w:line="240" w:lineRule="auto"/>
            </w:pPr>
            <w:r>
              <w:rPr>
                <w:sz w:val="20"/>
              </w:rPr>
              <w:t>Trợ lý</w:t>
            </w:r>
          </w:p>
        </w:tc>
        <w:tc>
          <w:tcPr>
            <w:tcW w:w="6803" w:type="dxa"/>
          </w:tcPr>
          <w:p w14:paraId="2274C60E">
            <w:pPr>
              <w:spacing w:after="0" w:line="240" w:lineRule="auto"/>
            </w:pPr>
            <w:r>
              <w:rPr>
                <w:sz w:val="20"/>
              </w:rPr>
              <w:t>Viết phản hồi, chuẩn bị danh sách kiểm tra, tổng hợp dữ liệu, soạn báo cáo</w:t>
            </w:r>
          </w:p>
        </w:tc>
      </w:tr>
      <w:tr w14:paraId="165921F4">
        <w:trPr>
          <w:jc w:val="center"/>
        </w:trPr>
        <w:tc>
          <w:tcPr>
            <w:tcW w:w="2551" w:type="dxa"/>
          </w:tcPr>
          <w:p w14:paraId="471B4855">
            <w:pPr>
              <w:spacing w:after="0" w:line="240" w:lineRule="auto"/>
            </w:pPr>
            <w:r>
              <w:rPr>
                <w:sz w:val="20"/>
              </w:rPr>
              <w:t>Thị giác máy tính (mô phỏng)</w:t>
            </w:r>
          </w:p>
        </w:tc>
        <w:tc>
          <w:tcPr>
            <w:tcW w:w="6803" w:type="dxa"/>
          </w:tcPr>
          <w:p w14:paraId="20E141F7">
            <w:pPr>
              <w:spacing w:after="0" w:line="240" w:lineRule="auto"/>
            </w:pPr>
            <w:r>
              <w:rPr>
                <w:sz w:val="20"/>
              </w:rPr>
              <w:t>Tải ảnh → xem trước → AI phân tích → hiển thị kết quả</w:t>
            </w:r>
          </w:p>
        </w:tc>
      </w:tr>
      <w:tr w14:paraId="0F45BB69">
        <w:trPr>
          <w:jc w:val="center"/>
        </w:trPr>
        <w:tc>
          <w:tcPr>
            <w:tcW w:w="2551" w:type="dxa"/>
          </w:tcPr>
          <w:p w14:paraId="462820EB">
            <w:pPr>
              <w:spacing w:after="0" w:line="240" w:lineRule="auto"/>
            </w:pPr>
            <w:r>
              <w:rPr>
                <w:sz w:val="20"/>
              </w:rPr>
              <w:t>Mô phỏng kịch bản</w:t>
            </w:r>
          </w:p>
        </w:tc>
        <w:tc>
          <w:tcPr>
            <w:tcW w:w="6803" w:type="dxa"/>
          </w:tcPr>
          <w:p w14:paraId="72012BA3">
            <w:pPr>
              <w:spacing w:after="0" w:line="240" w:lineRule="auto"/>
            </w:pPr>
            <w:r>
              <w:rPr>
                <w:sz w:val="20"/>
              </w:rPr>
              <w:t>Mô phỏng kịch bản và so sánh kết quả</w:t>
            </w:r>
          </w:p>
        </w:tc>
      </w:tr>
    </w:tbl>
    <w:p w14:paraId="1F37DE77">
      <w:pPr>
        <w:spacing w:after="40"/>
      </w:pPr>
    </w:p>
    <w:p w14:paraId="64B65F27">
      <w:pPr>
        <w:pStyle w:val="3"/>
        <w:spacing w:before="160" w:after="80"/>
      </w:pPr>
      <w:r>
        <w:rPr>
          <w:rFonts w:ascii="Calibri" w:hAnsi="Calibri"/>
          <w:color w:val="1F3864"/>
          <w:sz w:val="26"/>
        </w:rPr>
        <w:t>3.8. Trải nghiệm AI – bắt buộc</w:t>
      </w:r>
    </w:p>
    <w:p w14:paraId="2452AB04">
      <w:pPr>
        <w:spacing w:after="80"/>
      </w:pPr>
      <w:r>
        <w:rPr>
          <w:b w:val="0"/>
          <w:i w:val="0"/>
          <w:sz w:val="22"/>
        </w:rPr>
        <w:t>Tính năng AI phải có luồng đầy đủ:</w:t>
      </w:r>
    </w:p>
    <w:p w14:paraId="075EADD3">
      <w:pPr>
        <w:shd w:val="clear" w:color="auto" w:fill="F2F2F2"/>
        <w:spacing w:before="40" w:after="120"/>
        <w:ind w:left="170"/>
      </w:pPr>
      <w:r>
        <w:rPr>
          <w:rFonts w:ascii="Consolas" w:hAnsi="Consolas"/>
          <w:sz w:val="19"/>
        </w:rPr>
        <w:t>NGƯỜI DÙNG NHẬP</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KIỂM TRA HỢP LỆ</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AI ĐANG XỬ LÝ (đang tải / khung xương / tiến độ)</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KẾT QUẢ AI</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VÌ SAO CÓ KẾT QUẢ NÀY? (giải thích)</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CHẤP NHẬN / SỬA / TỪ CHỐI / TẠO LẠI</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LƯU VÀO TRẠNG THÁI ỨNG DỤNG</w:t>
      </w:r>
    </w:p>
    <w:p w14:paraId="31121E7D">
      <w:pPr>
        <w:spacing w:after="80"/>
      </w:pPr>
      <w:r>
        <w:rPr>
          <w:b/>
          <w:i w:val="0"/>
          <w:sz w:val="22"/>
        </w:rPr>
        <w:t>Không tính là tính năng AI nếu chỉ có nút [Hỏi AI] mà không ảnh hưởng đến luồng nghiệp vụ.</w:t>
      </w:r>
    </w:p>
    <w:p w14:paraId="1DB181D4">
      <w:pPr>
        <w:pStyle w:val="3"/>
        <w:spacing w:before="160" w:after="80"/>
      </w:pPr>
      <w:r>
        <w:rPr>
          <w:rFonts w:ascii="Calibri" w:hAnsi="Calibri"/>
          <w:color w:val="1F3864"/>
          <w:sz w:val="26"/>
        </w:rPr>
        <w:t>3.9. Trải nghiệm khi AI thất bại / không chắc chắn – bắt buộc</w:t>
      </w:r>
    </w:p>
    <w:p w14:paraId="4B994914">
      <w:pPr>
        <w:spacing w:after="80"/>
      </w:pPr>
      <w:r>
        <w:rPr>
          <w:b w:val="0"/>
          <w:i w:val="0"/>
          <w:sz w:val="22"/>
        </w:rPr>
        <w:t>AI có thể sai. Mỗi tính năng AI quan trọng phải thiết kế ít nhất một trạng thái:</w:t>
      </w:r>
    </w:p>
    <w:p w14:paraId="417E3D87">
      <w:pPr>
        <w:pStyle w:val="23"/>
        <w:spacing w:after="40"/>
      </w:pPr>
      <w:r>
        <w:rPr>
          <w:sz w:val="22"/>
        </w:rPr>
        <w:t>“Không đủ dữ liệu để đưa ra đề xuất.”</w:t>
      </w:r>
    </w:p>
    <w:p w14:paraId="1DF160F2">
      <w:pPr>
        <w:pStyle w:val="23"/>
        <w:spacing w:after="40"/>
      </w:pPr>
      <w:r>
        <w:rPr>
          <w:sz w:val="22"/>
        </w:rPr>
        <w:t>“AI chưa chắc chắn về kết quả này.”</w:t>
      </w:r>
    </w:p>
    <w:p w14:paraId="5E1BE79B">
      <w:pPr>
        <w:pStyle w:val="23"/>
        <w:spacing w:after="40"/>
      </w:pPr>
      <w:r>
        <w:rPr>
          <w:sz w:val="22"/>
        </w:rPr>
        <w:t>“Không thể xử lý yêu cầu lúc này.”</w:t>
      </w:r>
    </w:p>
    <w:p w14:paraId="4B707723">
      <w:pPr>
        <w:spacing w:after="80"/>
      </w:pPr>
      <w:r>
        <w:rPr>
          <w:b w:val="0"/>
          <w:i w:val="0"/>
          <w:sz w:val="22"/>
        </w:rPr>
        <w:t>Các thao tác cần có: Chỉnh sửa · Thử lại · Bỏ qua · Báo cáo · Dùng thủ công.</w:t>
      </w:r>
    </w:p>
    <w:p w14:paraId="4C8B337D">
      <w:pPr>
        <w:pStyle w:val="3"/>
        <w:spacing w:before="160" w:after="80"/>
      </w:pPr>
      <w:r>
        <w:rPr>
          <w:rFonts w:ascii="Calibri" w:hAnsi="Calibri"/>
          <w:color w:val="1F3864"/>
          <w:sz w:val="26"/>
        </w:rPr>
        <w:t>3.10. Định nghĩa hoàn thành cho mỗi màn hình</w:t>
      </w:r>
    </w:p>
    <w:p w14:paraId="771D9DAB">
      <w:pPr>
        <w:spacing w:after="80"/>
      </w:pPr>
      <w:r>
        <w:rPr>
          <w:b w:val="0"/>
          <w:i w:val="0"/>
          <w:sz w:val="22"/>
        </w:rPr>
        <w:t>Một màn hình chỉ được tính DONE khi các mục phù hợp đã hoàn tất:</w:t>
      </w:r>
    </w:p>
    <w:p w14:paraId="42B18AA0">
      <w:pPr>
        <w:spacing w:after="40"/>
      </w:pPr>
      <w:r>
        <w:rPr>
          <w:sz w:val="22"/>
        </w:rPr>
        <w:t>☐  Bảng kiểm kê màn hình</w:t>
      </w:r>
    </w:p>
    <w:p w14:paraId="32EFB672">
      <w:pPr>
        <w:spacing w:after="40"/>
      </w:pPr>
      <w:r>
        <w:rPr>
          <w:sz w:val="22"/>
        </w:rPr>
        <w:t>☐  Bản mô phỏng Figma/Canva</w:t>
      </w:r>
    </w:p>
    <w:p w14:paraId="1D21610F">
      <w:pPr>
        <w:spacing w:after="40"/>
      </w:pPr>
      <w:r>
        <w:rPr>
          <w:sz w:val="22"/>
        </w:rPr>
        <w:t>☐  HTML ngữ nghĩa</w:t>
      </w:r>
    </w:p>
    <w:p w14:paraId="103A320D">
      <w:pPr>
        <w:spacing w:after="40"/>
      </w:pPr>
      <w:r>
        <w:rPr>
          <w:sz w:val="22"/>
        </w:rPr>
        <w:t>☐  CSS</w:t>
      </w:r>
    </w:p>
    <w:p w14:paraId="02F82F00">
      <w:pPr>
        <w:spacing w:after="40"/>
      </w:pPr>
      <w:r>
        <w:rPr>
          <w:sz w:val="22"/>
        </w:rPr>
        <w:t>☐  Responsive</w:t>
      </w:r>
    </w:p>
    <w:p w14:paraId="4C37A242">
      <w:pPr>
        <w:spacing w:after="40"/>
      </w:pPr>
      <w:r>
        <w:rPr>
          <w:sz w:val="22"/>
        </w:rPr>
        <w:t>☐  Tương tác JavaScript</w:t>
      </w:r>
    </w:p>
    <w:p w14:paraId="5EA24CF9">
      <w:pPr>
        <w:spacing w:after="40"/>
      </w:pPr>
      <w:r>
        <w:rPr>
          <w:sz w:val="22"/>
        </w:rPr>
        <w:t>☐  Kiểm tra hợp lệ nếu có biểu mẫu</w:t>
      </w:r>
    </w:p>
    <w:p w14:paraId="683CA991">
      <w:pPr>
        <w:spacing w:after="40"/>
      </w:pPr>
      <w:r>
        <w:rPr>
          <w:sz w:val="22"/>
        </w:rPr>
        <w:t>☐  Dữ liệu/API</w:t>
      </w:r>
    </w:p>
    <w:p w14:paraId="05612D04">
      <w:pPr>
        <w:spacing w:after="40"/>
      </w:pPr>
      <w:r>
        <w:rPr>
          <w:sz w:val="22"/>
        </w:rPr>
        <w:t>☐  Trạng thái đang tải</w:t>
      </w:r>
    </w:p>
    <w:p w14:paraId="4D8E7A80">
      <w:pPr>
        <w:spacing w:after="40"/>
      </w:pPr>
      <w:r>
        <w:rPr>
          <w:sz w:val="22"/>
        </w:rPr>
        <w:t>☐  Trạng thái rỗng</w:t>
      </w:r>
    </w:p>
    <w:p w14:paraId="684FACD0">
      <w:pPr>
        <w:spacing w:after="40"/>
      </w:pPr>
      <w:r>
        <w:rPr>
          <w:sz w:val="22"/>
        </w:rPr>
        <w:t>☐  Trạng thái lỗi</w:t>
      </w:r>
    </w:p>
    <w:p w14:paraId="50F9DB49">
      <w:pPr>
        <w:spacing w:after="40"/>
      </w:pPr>
      <w:r>
        <w:rPr>
          <w:sz w:val="22"/>
        </w:rPr>
        <w:t>☐  Khả năng tiếp cận cơ bản</w:t>
      </w:r>
    </w:p>
    <w:p w14:paraId="09C364B2">
      <w:pPr>
        <w:spacing w:after="40"/>
      </w:pPr>
      <w:r>
        <w:rPr>
          <w:sz w:val="22"/>
        </w:rPr>
        <w:t>☐  PR</w:t>
      </w:r>
    </w:p>
    <w:p w14:paraId="4EBFEB71">
      <w:pPr>
        <w:spacing w:after="40"/>
      </w:pPr>
      <w:r>
        <w:rPr>
          <w:sz w:val="22"/>
        </w:rPr>
        <w:t>☐  Đánh giá</w:t>
      </w:r>
    </w:p>
    <w:p w14:paraId="62F5CD1C">
      <w:pPr>
        <w:spacing w:after="40"/>
      </w:pPr>
      <w:r>
        <w:rPr>
          <w:sz w:val="22"/>
        </w:rPr>
        <w:t>☐  Hợp nhất vào dev</w:t>
      </w:r>
    </w:p>
    <w:p w14:paraId="2977167C">
      <w:pPr>
        <w:spacing w:after="40"/>
      </w:pPr>
      <w:r>
        <w:rPr>
          <w:sz w:val="22"/>
        </w:rPr>
        <w:t>☐  OBS</w:t>
      </w:r>
    </w:p>
    <w:p w14:paraId="413BB06D">
      <w:pPr>
        <w:spacing w:after="40"/>
      </w:pPr>
      <w:r>
        <w:rPr>
          <w:sz w:val="22"/>
        </w:rPr>
        <w:t>☐  README/bảng kiểm kê màn hình đã cập nhật</w:t>
      </w:r>
    </w:p>
    <w:p w14:paraId="1EA9FB9D">
      <w:pPr>
        <w:pStyle w:val="3"/>
        <w:spacing w:before="160" w:after="80"/>
      </w:pPr>
      <w:r>
        <w:rPr>
          <w:rFonts w:ascii="Calibri" w:hAnsi="Calibri"/>
          <w:color w:val="1F3864"/>
          <w:sz w:val="26"/>
        </w:rPr>
        <w:t>3.11. Lát cắt dọc – bắt buộc cho từng sinh viên</w:t>
      </w:r>
    </w:p>
    <w:p w14:paraId="592F16C7">
      <w:pPr>
        <w:shd w:val="clear" w:color="auto" w:fill="F2F2F2"/>
        <w:spacing w:before="40" w:after="120"/>
        <w:ind w:left="170"/>
      </w:pPr>
      <w:r>
        <w:rPr>
          <w:rFonts w:ascii="Consolas" w:hAnsi="Consolas"/>
          <w:sz w:val="19"/>
        </w:rPr>
        <w:t>Phân tích → Bản mô phỏng → HTML → CSS → JavaScript → Dữ liệu → Responsive → Git → PR → OBS</w:t>
      </w:r>
    </w:p>
    <w:p w14:paraId="100B5E08">
      <w:pPr>
        <w:spacing w:after="80"/>
      </w:pPr>
      <w:r>
        <w:rPr>
          <w:b/>
          <w:i w:val="0"/>
          <w:sz w:val="22"/>
        </w:rPr>
        <w:t>Không chấp nhận phân công kiểu: một người chỉ làm Figma/tài liệu, một người chỉ HTML, một người chỉ JavaScript.</w:t>
      </w:r>
    </w:p>
    <w:p w14:paraId="39DFDE62">
      <w:pPr>
        <w:pStyle w:val="3"/>
        <w:spacing w:before="160" w:after="80"/>
      </w:pPr>
      <w:r>
        <w:rPr>
          <w:rFonts w:ascii="Calibri" w:hAnsi="Calibri"/>
          <w:color w:val="1F3864"/>
          <w:sz w:val="26"/>
        </w:rPr>
        <w:t>3.12. Dữ liệu giả lập / API</w:t>
      </w:r>
    </w:p>
    <w:p w14:paraId="14289156">
      <w:pPr>
        <w:pStyle w:val="23"/>
        <w:spacing w:after="40"/>
      </w:pPr>
      <w:r>
        <w:rPr>
          <w:sz w:val="22"/>
        </w:rPr>
        <w:t>JSON cục bộ</w:t>
      </w:r>
    </w:p>
    <w:p w14:paraId="5C09E7D5">
      <w:pPr>
        <w:pStyle w:val="23"/>
        <w:spacing w:after="40"/>
      </w:pPr>
      <w:r>
        <w:rPr>
          <w:sz w:val="22"/>
        </w:rPr>
        <w:t>LocalStorage / SessionStorage</w:t>
      </w:r>
    </w:p>
    <w:p w14:paraId="056AE7E6">
      <w:pPr>
        <w:pStyle w:val="23"/>
        <w:spacing w:after="40"/>
      </w:pPr>
      <w:r>
        <w:rPr>
          <w:sz w:val="22"/>
        </w:rPr>
        <w:t>JSON Server</w:t>
      </w:r>
    </w:p>
    <w:p w14:paraId="2D684166">
      <w:pPr>
        <w:pStyle w:val="23"/>
        <w:spacing w:after="40"/>
      </w:pPr>
      <w:r>
        <w:rPr>
          <w:sz w:val="22"/>
        </w:rPr>
        <w:t>MockAPI</w:t>
      </w:r>
    </w:p>
    <w:p w14:paraId="1BE31874">
      <w:pPr>
        <w:pStyle w:val="23"/>
        <w:spacing w:after="40"/>
      </w:pPr>
      <w:r>
        <w:rPr>
          <w:sz w:val="22"/>
        </w:rPr>
        <w:t>API công khai</w:t>
      </w:r>
    </w:p>
    <w:p w14:paraId="5CE05692">
      <w:pPr>
        <w:pStyle w:val="23"/>
        <w:spacing w:after="40"/>
      </w:pPr>
      <w:r>
        <w:rPr>
          <w:sz w:val="22"/>
        </w:rPr>
        <w:t>API LLM nếu phù hợp</w:t>
      </w:r>
    </w:p>
    <w:p w14:paraId="55C1F77F">
      <w:pPr>
        <w:spacing w:after="80"/>
      </w:pPr>
      <w:r>
        <w:rPr>
          <w:b w:val="0"/>
          <w:i w:val="0"/>
          <w:sz w:val="22"/>
        </w:rPr>
        <w:t>Không bắt buộc máy chủ thật. Mục tiêu là mô phỏng được trải nghiệm giao diện hoàn chỉnh.</w:t>
      </w:r>
    </w:p>
    <w:p w14:paraId="152ED6EF">
      <w:pPr>
        <w:pStyle w:val="3"/>
        <w:spacing w:before="160" w:after="80"/>
      </w:pPr>
      <w:r>
        <w:rPr>
          <w:rFonts w:ascii="Calibri" w:hAnsi="Calibri"/>
          <w:color w:val="1F3864"/>
          <w:sz w:val="26"/>
        </w:rPr>
        <w:t>3.13. Giới hạn – không biến thành đồ án phía máy chủ</w:t>
      </w:r>
    </w:p>
    <w:p w14:paraId="7866AC98">
      <w:pPr>
        <w:pStyle w:val="23"/>
        <w:spacing w:after="40"/>
      </w:pPr>
      <w:r>
        <w:rPr>
          <w:sz w:val="22"/>
        </w:rPr>
        <w:t>microservices, hệ phân tán</w:t>
      </w:r>
    </w:p>
    <w:p w14:paraId="5C79E28F">
      <w:pPr>
        <w:pStyle w:val="23"/>
        <w:spacing w:after="40"/>
      </w:pPr>
      <w:r>
        <w:rPr>
          <w:sz w:val="22"/>
        </w:rPr>
        <w:t>mô hình học máy, huấn luyện mô hình</w:t>
      </w:r>
    </w:p>
    <w:p w14:paraId="6A352D49">
      <w:pPr>
        <w:pStyle w:val="23"/>
        <w:spacing w:after="40"/>
      </w:pPr>
      <w:r>
        <w:rPr>
          <w:sz w:val="22"/>
        </w:rPr>
        <w:t>cổng thanh toán thật, xác thực cho môi trường thật</w:t>
      </w:r>
    </w:p>
    <w:p w14:paraId="0EBC5CBA">
      <w:pPr>
        <w:pStyle w:val="23"/>
        <w:spacing w:after="40"/>
      </w:pPr>
      <w:r>
        <w:rPr>
          <w:sz w:val="22"/>
        </w:rPr>
        <w:t>cơ sở dữ liệu lớn, máy chủ phức tạp</w:t>
      </w:r>
    </w:p>
    <w:p w14:paraId="1CB9D529">
      <w:pPr>
        <w:pStyle w:val="3"/>
        <w:spacing w:before="160" w:after="80"/>
      </w:pPr>
      <w:r>
        <w:rPr>
          <w:rFonts w:ascii="Calibri" w:hAnsi="Calibri"/>
          <w:color w:val="1F3864"/>
          <w:sz w:val="26"/>
        </w:rPr>
        <w:t>3.14. Tránh đề tài quá đơn giản</w:t>
      </w:r>
    </w:p>
    <w:p w14:paraId="0FF8021C">
      <w:pPr>
        <w:spacing w:after="80"/>
      </w:pPr>
      <w:r>
        <w:rPr>
          <w:b w:val="0"/>
          <w:i w:val="0"/>
          <w:sz w:val="22"/>
        </w:rPr>
        <w:t>Không chấp nhận: trang đích, website giới thiệu, hồ sơ cá nhân, trang tin, danh mục, blog đơn giản, website chỉ có đăng nhập + bảng điều khiển giả, hoặc CRUD một bảng duy nhất.</w:t>
      </w:r>
    </w:p>
    <w:p w14:paraId="41A53697">
      <w:pPr>
        <w:spacing w:after="80"/>
      </w:pPr>
      <w:r>
        <w:rPr>
          <w:b/>
          <w:i w:val="0"/>
          <w:sz w:val="22"/>
        </w:rPr>
        <w:t>BTL phải là: HỆ THỐNG NHIỀU VAI TRÒ + NHIỀU HÀNH TRÌNH NGƯỜI DÙNG + NHIỀU GIAO DIỆN CÓ QUAN HỆ VỚI NHAU.</w:t>
      </w:r>
    </w:p>
    <w:p w14:paraId="2246B8E1">
      <w:pPr>
        <w:pStyle w:val="2"/>
        <w:spacing w:before="200" w:after="80"/>
      </w:pPr>
      <w:r>
        <w:rPr>
          <w:rFonts w:ascii="Calibri" w:hAnsi="Calibri"/>
          <w:color w:val="1F3864"/>
          <w:sz w:val="31"/>
        </w:rPr>
        <w:t>PHẦN 4. CHUẨN KỸ THUẬT &amp; CÁCH PHÂN TÍCH MỘT GIAO DIỆN</w:t>
      </w:r>
    </w:p>
    <w:p w14:paraId="624BD3DB">
      <w:pPr>
        <w:pStyle w:val="3"/>
        <w:spacing w:before="160" w:after="80"/>
      </w:pPr>
      <w:r>
        <w:rPr>
          <w:rFonts w:ascii="Calibri" w:hAnsi="Calibri"/>
          <w:color w:val="1F3864"/>
          <w:sz w:val="26"/>
        </w:rPr>
        <w:t>4.1. Quy chuẩn tên tệp</w:t>
      </w:r>
    </w:p>
    <w:p w14:paraId="3D17F063">
      <w:pPr>
        <w:spacing w:after="80"/>
      </w:pPr>
      <w:r>
        <w:rPr>
          <w:b w:val="0"/>
          <w:i w:val="0"/>
          <w:sz w:val="22"/>
        </w:rPr>
        <w:t>Bắt buộc: tiếng Anh, chữ thường, kebab-case, không dấu, nhìn tên biết chức năng. Cấu trúc: role-function-action.html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14:paraId="2FA1942F">
        <w:trPr>
          <w:jc w:val="center"/>
        </w:trPr>
        <w:tc>
          <w:tcPr>
            <w:tcW w:w="4535" w:type="dxa"/>
            <w:shd w:val="clear" w:color="auto" w:fill="1F3864"/>
          </w:tcPr>
          <w:p w14:paraId="646CCF47">
            <w:pPr>
              <w:spacing w:after="0" w:line="240" w:lineRule="auto"/>
            </w:pPr>
            <w:r>
              <w:rPr>
                <w:b/>
                <w:color w:val="FFFFFF"/>
                <w:sz w:val="20"/>
              </w:rPr>
              <w:t>Nên dùng</w:t>
            </w:r>
          </w:p>
        </w:tc>
        <w:tc>
          <w:tcPr>
            <w:tcW w:w="4535" w:type="dxa"/>
            <w:shd w:val="clear" w:color="auto" w:fill="1F3864"/>
          </w:tcPr>
          <w:p w14:paraId="6DB475EA">
            <w:pPr>
              <w:spacing w:after="0" w:line="240" w:lineRule="auto"/>
            </w:pPr>
            <w:r>
              <w:rPr>
                <w:b/>
                <w:color w:val="FFFFFF"/>
                <w:sz w:val="20"/>
              </w:rPr>
              <w:t>Không dùng</w:t>
            </w:r>
          </w:p>
        </w:tc>
      </w:tr>
      <w:tr w14:paraId="2F1CB399">
        <w:trPr>
          <w:jc w:val="center"/>
        </w:trPr>
        <w:tc>
          <w:tcPr>
            <w:tcW w:w="4535" w:type="dxa"/>
          </w:tcPr>
          <w:p w14:paraId="1F4F4E02">
            <w:pPr>
              <w:spacing w:after="0" w:line="240" w:lineRule="auto"/>
            </w:pPr>
            <w:r>
              <w:rPr>
                <w:sz w:val="20"/>
              </w:rPr>
              <w:t>student-dashboard.html</w:t>
            </w:r>
          </w:p>
        </w:tc>
        <w:tc>
          <w:tcPr>
            <w:tcW w:w="4535" w:type="dxa"/>
          </w:tcPr>
          <w:p w14:paraId="447968BE">
            <w:pPr>
              <w:spacing w:after="0" w:line="240" w:lineRule="auto"/>
            </w:pPr>
            <w:r>
              <w:rPr>
                <w:sz w:val="20"/>
              </w:rPr>
              <w:t>trang1.html</w:t>
            </w:r>
          </w:p>
        </w:tc>
      </w:tr>
      <w:tr w14:paraId="78990614">
        <w:trPr>
          <w:jc w:val="center"/>
        </w:trPr>
        <w:tc>
          <w:tcPr>
            <w:tcW w:w="4535" w:type="dxa"/>
          </w:tcPr>
          <w:p w14:paraId="7149194C">
            <w:pPr>
              <w:spacing w:after="0" w:line="240" w:lineRule="auto"/>
            </w:pPr>
            <w:r>
              <w:rPr>
                <w:sz w:val="20"/>
              </w:rPr>
              <w:t>student-booking-create.html</w:t>
            </w:r>
          </w:p>
        </w:tc>
        <w:tc>
          <w:tcPr>
            <w:tcW w:w="4535" w:type="dxa"/>
          </w:tcPr>
          <w:p w14:paraId="2FAA29E8">
            <w:pPr>
              <w:spacing w:after="0" w:line="240" w:lineRule="auto"/>
            </w:pPr>
            <w:r>
              <w:rPr>
                <w:sz w:val="20"/>
              </w:rPr>
              <w:t>bai1.html</w:t>
            </w:r>
          </w:p>
        </w:tc>
      </w:tr>
      <w:tr w14:paraId="19875EDA">
        <w:trPr>
          <w:jc w:val="center"/>
        </w:trPr>
        <w:tc>
          <w:tcPr>
            <w:tcW w:w="4535" w:type="dxa"/>
          </w:tcPr>
          <w:p w14:paraId="217AFB4A">
            <w:pPr>
              <w:spacing w:after="0" w:line="240" w:lineRule="auto"/>
            </w:pPr>
            <w:r>
              <w:rPr>
                <w:sz w:val="20"/>
              </w:rPr>
              <w:t>counselor-schedule.html</w:t>
            </w:r>
          </w:p>
        </w:tc>
        <w:tc>
          <w:tcPr>
            <w:tcW w:w="4535" w:type="dxa"/>
          </w:tcPr>
          <w:p w14:paraId="3B7C24CE">
            <w:pPr>
              <w:spacing w:after="0" w:line="240" w:lineRule="auto"/>
            </w:pPr>
            <w:r>
              <w:rPr>
                <w:sz w:val="20"/>
              </w:rPr>
              <w:t>final.html</w:t>
            </w:r>
          </w:p>
        </w:tc>
      </w:tr>
      <w:tr w14:paraId="72A26066">
        <w:trPr>
          <w:jc w:val="center"/>
        </w:trPr>
        <w:tc>
          <w:tcPr>
            <w:tcW w:w="4535" w:type="dxa"/>
          </w:tcPr>
          <w:p w14:paraId="15CC6594">
            <w:pPr>
              <w:spacing w:after="0" w:line="240" w:lineRule="auto"/>
            </w:pPr>
            <w:r>
              <w:rPr>
                <w:sz w:val="20"/>
              </w:rPr>
              <w:t>admin-reports.html</w:t>
            </w:r>
          </w:p>
        </w:tc>
        <w:tc>
          <w:tcPr>
            <w:tcW w:w="4535" w:type="dxa"/>
          </w:tcPr>
          <w:p w14:paraId="7D33C9CF">
            <w:pPr>
              <w:spacing w:after="0" w:line="240" w:lineRule="auto"/>
            </w:pPr>
            <w:r>
              <w:rPr>
                <w:sz w:val="20"/>
              </w:rPr>
              <w:t>demo-new.html</w:t>
            </w:r>
          </w:p>
        </w:tc>
      </w:tr>
    </w:tbl>
    <w:p w14:paraId="1E249E31">
      <w:pPr>
        <w:spacing w:after="40"/>
      </w:pPr>
    </w:p>
    <w:p w14:paraId="1BE74655">
      <w:pPr>
        <w:pStyle w:val="3"/>
        <w:spacing w:before="160" w:after="80"/>
      </w:pPr>
      <w:r>
        <w:rPr>
          <w:rFonts w:ascii="Calibri" w:hAnsi="Calibri"/>
          <w:color w:val="1F3864"/>
          <w:sz w:val="26"/>
        </w:rPr>
        <w:t>4.2. Cách phân tích một giao diện (trước khi viết mã)</w:t>
      </w:r>
    </w:p>
    <w:p w14:paraId="2FDE16BB">
      <w:pPr>
        <w:shd w:val="clear" w:color="auto" w:fill="F2F2F2"/>
        <w:spacing w:before="40" w:after="120"/>
        <w:ind w:left="170"/>
      </w:pPr>
      <w:r>
        <w:rPr>
          <w:rFonts w:ascii="Consolas" w:hAnsi="Consolas"/>
          <w:sz w:val="19"/>
        </w:rPr>
        <w:t>MỤC TIÊU TRANG → BỐ CỤC → THÀNH PHẦN → DỮ LIỆU → TRẠNG THÁI → HÀNH ĐỘNG → KIỂM TRA HỢP LỆ → RESPONSIVE</w:t>
      </w:r>
    </w:p>
    <w:p w14:paraId="7288A048">
      <w:pPr>
        <w:spacing w:after="80"/>
      </w:pPr>
      <w:r>
        <w:rPr>
          <w:b/>
          <w:i w:val="0"/>
          <w:sz w:val="22"/>
        </w:rPr>
        <w:t>Ví dụ với student-booking-create.html:</w:t>
      </w:r>
    </w:p>
    <w:p w14:paraId="73FAA92D">
      <w:pPr>
        <w:pStyle w:val="23"/>
        <w:spacing w:after="40"/>
      </w:pPr>
      <w:r>
        <w:rPr>
          <w:b/>
          <w:sz w:val="22"/>
        </w:rPr>
        <w:t xml:space="preserve">Mục tiêu: </w:t>
      </w:r>
      <w:r>
        <w:rPr>
          <w:sz w:val="22"/>
        </w:rPr>
        <w:t>Đặt lịch.</w:t>
      </w:r>
    </w:p>
    <w:p w14:paraId="0F0224B5">
      <w:pPr>
        <w:pStyle w:val="23"/>
        <w:spacing w:after="40"/>
      </w:pPr>
      <w:r>
        <w:rPr>
          <w:b/>
          <w:sz w:val="22"/>
        </w:rPr>
        <w:t xml:space="preserve">Bố cục: </w:t>
      </w:r>
      <w:r>
        <w:rPr>
          <w:sz w:val="22"/>
        </w:rPr>
        <w:t>Đầu trang · Bước tiến trình · Biểu mẫu chính · Thẻ tóm tắt · Nút hành động.</w:t>
      </w:r>
    </w:p>
    <w:p w14:paraId="78FB254E">
      <w:pPr>
        <w:pStyle w:val="23"/>
        <w:spacing w:after="40"/>
      </w:pPr>
      <w:r>
        <w:rPr>
          <w:b/>
          <w:sz w:val="22"/>
        </w:rPr>
        <w:t xml:space="preserve">Thành phần: </w:t>
      </w:r>
      <w:r>
        <w:rPr>
          <w:sz w:val="22"/>
        </w:rPr>
        <w:t>Thẻ chuyên viên · Chọn ngày · Khung giờ · Ghi chú · Nút.</w:t>
      </w:r>
    </w:p>
    <w:p w14:paraId="18857B54">
      <w:pPr>
        <w:pStyle w:val="23"/>
        <w:spacing w:after="40"/>
      </w:pPr>
      <w:r>
        <w:rPr>
          <w:b/>
          <w:sz w:val="22"/>
        </w:rPr>
        <w:t xml:space="preserve">Dữ liệu: </w:t>
      </w:r>
      <w:r>
        <w:rPr>
          <w:sz w:val="22"/>
        </w:rPr>
        <w:t>chuyên viên · ngày · khung giờ · ghi chú.</w:t>
      </w:r>
    </w:p>
    <w:p w14:paraId="367CBCAE">
      <w:pPr>
        <w:pStyle w:val="23"/>
        <w:spacing w:after="40"/>
      </w:pPr>
      <w:r>
        <w:rPr>
          <w:b/>
          <w:sz w:val="22"/>
        </w:rPr>
        <w:t xml:space="preserve">Trạng thái: </w:t>
      </w:r>
      <w:r>
        <w:rPr>
          <w:sz w:val="22"/>
        </w:rPr>
        <w:t>còn trống · đã chọn · đầy · đang tải · lỗi.</w:t>
      </w:r>
    </w:p>
    <w:p w14:paraId="328D0704">
      <w:pPr>
        <w:pStyle w:val="23"/>
        <w:spacing w:after="40"/>
      </w:pPr>
      <w:r>
        <w:rPr>
          <w:b/>
          <w:sz w:val="22"/>
        </w:rPr>
        <w:t xml:space="preserve">Hành động: </w:t>
      </w:r>
      <w:r>
        <w:rPr>
          <w:sz w:val="22"/>
        </w:rPr>
        <w:t>chọn · gửi · đặt lại.</w:t>
      </w:r>
    </w:p>
    <w:p w14:paraId="51351987">
      <w:pPr>
        <w:pStyle w:val="3"/>
        <w:spacing w:before="160" w:after="80"/>
      </w:pPr>
      <w:r>
        <w:rPr>
          <w:rFonts w:ascii="Calibri" w:hAnsi="Calibri"/>
          <w:color w:val="1F3864"/>
          <w:sz w:val="26"/>
        </w:rPr>
        <w:t>4.3. HTML</w:t>
      </w:r>
    </w:p>
    <w:p w14:paraId="7D84E3D2">
      <w:pPr>
        <w:pStyle w:val="23"/>
        <w:spacing w:after="40"/>
      </w:pPr>
      <w:r>
        <w:rPr>
          <w:sz w:val="22"/>
        </w:rPr>
        <w:t>Dùng thẻ semantic: header, nav, main, section, article, aside, footer.</w:t>
      </w:r>
    </w:p>
    <w:p w14:paraId="22D1C24E">
      <w:pPr>
        <w:pStyle w:val="23"/>
        <w:spacing w:after="40"/>
      </w:pPr>
      <w:r>
        <w:rPr>
          <w:sz w:val="22"/>
        </w:rPr>
        <w:t>Form dùng đúng label, input, select, textarea, button.</w:t>
      </w:r>
    </w:p>
    <w:p w14:paraId="56C544A6">
      <w:pPr>
        <w:pStyle w:val="23"/>
        <w:spacing w:after="40"/>
      </w:pPr>
      <w:r>
        <w:rPr>
          <w:sz w:val="22"/>
        </w:rPr>
        <w:t>Không biến toàn bộ trang thành chuỗi div không có tư duy cấu trúc.</w:t>
      </w:r>
    </w:p>
    <w:p w14:paraId="5FC8B51D">
      <w:pPr>
        <w:pStyle w:val="3"/>
        <w:spacing w:before="160" w:after="80"/>
      </w:pPr>
      <w:r>
        <w:rPr>
          <w:rFonts w:ascii="Calibri" w:hAnsi="Calibri"/>
          <w:color w:val="1F3864"/>
          <w:sz w:val="26"/>
        </w:rPr>
        <w:t>4.4. CSS / Responsive</w:t>
      </w:r>
    </w:p>
    <w:p w14:paraId="33788299">
      <w:pPr>
        <w:pStyle w:val="23"/>
        <w:spacing w:after="40"/>
      </w:pPr>
      <w:r>
        <w:rPr>
          <w:sz w:val="22"/>
        </w:rPr>
        <w:t>Layout rõ ràng, typography nhất quán, spacing hợp lý, không vỡ trên màn hình nhỏ.</w:t>
      </w:r>
    </w:p>
    <w:p w14:paraId="22EFCE04">
      <w:pPr>
        <w:pStyle w:val="23"/>
        <w:spacing w:after="40"/>
      </w:pPr>
      <w:r>
        <w:rPr>
          <w:sz w:val="22"/>
        </w:rPr>
        <w:t>Khuyến khích Flexbox, CSS Grid, Bootstrap.</w:t>
      </w:r>
    </w:p>
    <w:p w14:paraId="1B2215FA">
      <w:pPr>
        <w:pStyle w:val="23"/>
        <w:spacing w:after="40"/>
      </w:pPr>
      <w:r>
        <w:rPr>
          <w:sz w:val="22"/>
        </w:rPr>
        <w:t>Breakpoints tham khảo: Desktop · Tablet · Mobile.</w:t>
      </w:r>
    </w:p>
    <w:p w14:paraId="414BF9E1">
      <w:pPr>
        <w:pStyle w:val="3"/>
        <w:spacing w:before="160" w:after="80"/>
      </w:pPr>
      <w:r>
        <w:rPr>
          <w:rFonts w:ascii="Calibri" w:hAnsi="Calibri"/>
          <w:color w:val="1F3864"/>
          <w:sz w:val="26"/>
        </w:rPr>
        <w:t>4.5. JavaScript</w:t>
      </w:r>
    </w:p>
    <w:p w14:paraId="0320AC8A">
      <w:pPr>
        <w:pStyle w:val="23"/>
        <w:spacing w:after="40"/>
      </w:pPr>
      <w:r>
        <w:rPr>
          <w:sz w:val="22"/>
        </w:rPr>
        <w:t>Không chấp nhận website chỉ HTML/CSS tĩnh.</w:t>
      </w:r>
    </w:p>
    <w:p w14:paraId="7DF1AAAF">
      <w:pPr>
        <w:pStyle w:val="23"/>
        <w:spacing w:after="40"/>
      </w:pPr>
      <w:r>
        <w:rPr>
          <w:sz w:val="22"/>
        </w:rPr>
        <w:t>Tùy đề tài phải có: tìm kiếm, lọc, sắp xếp, cửa sổ bật, thẻ, kiểm tra hợp lệ biểu mẫu, phân trang, kết xuất động, LocalStorage, Fetch, trạng thái đang tải/lỗi, trạng thái CRUD.</w:t>
      </w:r>
    </w:p>
    <w:p w14:paraId="6EAB04CE">
      <w:pPr>
        <w:pStyle w:val="3"/>
        <w:spacing w:before="160" w:after="80"/>
      </w:pPr>
      <w:r>
        <w:rPr>
          <w:rFonts w:ascii="Calibri" w:hAnsi="Calibri"/>
          <w:color w:val="1F3864"/>
          <w:sz w:val="26"/>
        </w:rPr>
        <w:t>4.6. Khả năng tiếp cận cơ bản &amp; DevTools</w:t>
      </w:r>
    </w:p>
    <w:p w14:paraId="46727670">
      <w:pPr>
        <w:pStyle w:val="23"/>
        <w:spacing w:after="40"/>
      </w:pPr>
      <w:r>
        <w:rPr>
          <w:sz w:val="22"/>
        </w:rPr>
        <w:t>Đủ tương phản; không dùng màu làm tín hiệu duy nhất; thao tác được bằng bàn phím ở luồng chính.</w:t>
      </w:r>
    </w:p>
    <w:p w14:paraId="542756D1">
      <w:pPr>
        <w:pStyle w:val="23"/>
        <w:spacing w:after="40"/>
      </w:pPr>
      <w:r>
        <w:rPr>
          <w:sz w:val="22"/>
        </w:rPr>
        <w:t>Dùng Chrome DevTools: Elements, Console, Network, Device Toolbar.</w:t>
      </w:r>
    </w:p>
    <w:p w14:paraId="3306B368">
      <w:pPr>
        <w:pStyle w:val="2"/>
        <w:spacing w:before="200" w:after="80"/>
      </w:pPr>
      <w:r>
        <w:rPr>
          <w:rFonts w:ascii="Calibri" w:hAnsi="Calibri"/>
          <w:color w:val="1F3864"/>
          <w:sz w:val="31"/>
        </w:rPr>
        <w:t>PHẦN 5. BẢN MÔ PHỎNG FIGMA / CANVA</w:t>
      </w:r>
    </w:p>
    <w:p w14:paraId="46EC4AC4">
      <w:pPr>
        <w:spacing w:after="80"/>
      </w:pPr>
      <w:r>
        <w:rPr>
          <w:b/>
          <w:i w:val="0"/>
          <w:sz w:val="22"/>
        </w:rPr>
        <w:t>Mỗi nhóm phải có các thành phần thiết kế sau TRƯỚC KHI VIẾT MÃ:</w:t>
      </w:r>
    </w:p>
    <w:p w14:paraId="77058678">
      <w:pPr>
        <w:pStyle w:val="23"/>
        <w:spacing w:after="40"/>
      </w:pPr>
      <w:r>
        <w:rPr>
          <w:sz w:val="22"/>
        </w:rPr>
        <w:t>Sơ đồ trang</w:t>
      </w:r>
    </w:p>
    <w:p w14:paraId="58EA565A">
      <w:pPr>
        <w:pStyle w:val="23"/>
        <w:spacing w:after="40"/>
      </w:pPr>
      <w:r>
        <w:rPr>
          <w:sz w:val="22"/>
        </w:rPr>
        <w:t>Luồng người dùng</w:t>
      </w:r>
    </w:p>
    <w:p w14:paraId="48315C7F">
      <w:pPr>
        <w:pStyle w:val="23"/>
        <w:spacing w:after="40"/>
      </w:pPr>
      <w:r>
        <w:rPr>
          <w:sz w:val="22"/>
        </w:rPr>
        <w:t>Bảng kiểm kê màn hình</w:t>
      </w:r>
    </w:p>
    <w:p w14:paraId="45D905FC">
      <w:pPr>
        <w:pStyle w:val="23"/>
        <w:spacing w:after="40"/>
      </w:pPr>
      <w:r>
        <w:rPr>
          <w:sz w:val="22"/>
        </w:rPr>
        <w:t>Khung dây</w:t>
      </w:r>
    </w:p>
    <w:p w14:paraId="1A115411">
      <w:pPr>
        <w:pStyle w:val="23"/>
        <w:spacing w:after="40"/>
      </w:pPr>
      <w:r>
        <w:rPr>
          <w:sz w:val="22"/>
        </w:rPr>
        <w:t>Bản mô phỏng desktop</w:t>
      </w:r>
    </w:p>
    <w:p w14:paraId="41182FB5">
      <w:pPr>
        <w:pStyle w:val="23"/>
        <w:spacing w:after="40"/>
      </w:pPr>
      <w:r>
        <w:rPr>
          <w:sz w:val="22"/>
        </w:rPr>
        <w:t>Bản mô phỏng responsive chính</w:t>
      </w:r>
    </w:p>
    <w:p w14:paraId="5250839E">
      <w:pPr>
        <w:pStyle w:val="23"/>
        <w:spacing w:after="40"/>
      </w:pPr>
      <w:r>
        <w:rPr>
          <w:sz w:val="22"/>
        </w:rPr>
        <w:t>Hướng dẫn thành phần cơ bản</w:t>
      </w:r>
    </w:p>
    <w:p w14:paraId="12C960C0">
      <w:pPr>
        <w:pStyle w:val="23"/>
        <w:spacing w:after="40"/>
      </w:pPr>
      <w:r>
        <w:rPr>
          <w:sz w:val="22"/>
        </w:rPr>
        <w:t>Trạng thái đang tải/rỗng/lỗi</w:t>
      </w:r>
    </w:p>
    <w:p w14:paraId="66BC70E4">
      <w:pPr>
        <w:pStyle w:val="23"/>
        <w:spacing w:after="40"/>
      </w:pPr>
      <w:r>
        <w:rPr>
          <w:sz w:val="22"/>
        </w:rPr>
        <w:t>Bản mô phỏng tương tác AI</w:t>
      </w:r>
    </w:p>
    <w:p w14:paraId="00DC7741">
      <w:pPr>
        <w:spacing w:after="80"/>
      </w:pPr>
      <w:r>
        <w:rPr>
          <w:b/>
          <w:i w:val="0"/>
          <w:sz w:val="22"/>
        </w:rPr>
        <w:t>Không được dùng AI sinh một ảnh giao diện rồi viết mã theo mà không phân tích cấu trúc.</w:t>
      </w:r>
    </w:p>
    <w:p w14:paraId="5BA8E46F">
      <w:pPr>
        <w:spacing w:after="80"/>
      </w:pPr>
      <w:r>
        <w:rPr>
          <w:b w:val="0"/>
          <w:i/>
          <w:sz w:val="22"/>
        </w:rPr>
        <w:t>Lưu liên kết vào design/figma-link.txt và xuất ảnh vào design/mockups/.</w:t>
      </w:r>
    </w:p>
    <w:p w14:paraId="70F43FB6">
      <w:pPr>
        <w:pStyle w:val="2"/>
        <w:spacing w:before="200" w:after="80"/>
      </w:pPr>
      <w:r>
        <w:rPr>
          <w:rFonts w:ascii="Calibri" w:hAnsi="Calibri"/>
          <w:color w:val="1F3864"/>
          <w:sz w:val="31"/>
        </w:rPr>
        <w:t>PHẦN 6. QUẢN LÝ CÔNG VIỆC</w:t>
      </w:r>
    </w:p>
    <w:p w14:paraId="77C65C37">
      <w:pPr>
        <w:spacing w:after="80"/>
      </w:pPr>
      <w:r>
        <w:rPr>
          <w:b w:val="0"/>
          <w:i w:val="0"/>
          <w:sz w:val="22"/>
        </w:rPr>
        <w:t>Bắt buộc dùng Trello / Jira / GitHub Projects / Notion hoặc công cụ tương đương được duyệt.</w:t>
      </w:r>
    </w:p>
    <w:p w14:paraId="768E3168">
      <w:pPr>
        <w:spacing w:after="80"/>
      </w:pPr>
      <w:r>
        <w:rPr>
          <w:b/>
          <w:i w:val="0"/>
          <w:sz w:val="22"/>
        </w:rPr>
        <w:t>Bảng công việc tối thiểu:</w:t>
      </w:r>
    </w:p>
    <w:p w14:paraId="7B954104">
      <w:pPr>
        <w:shd w:val="clear" w:color="auto" w:fill="F2F2F2"/>
        <w:spacing w:before="40" w:after="120"/>
        <w:ind w:left="170"/>
      </w:pPr>
      <w:r>
        <w:rPr>
          <w:rFonts w:ascii="Consolas" w:hAnsi="Consolas"/>
          <w:sz w:val="19"/>
        </w:rPr>
        <w:t>TỒN ĐỌNG → CẦN LÀM → ĐANG LÀM → CHỜ DUYỆT → HOÀN THÀNH</w:t>
      </w:r>
    </w:p>
    <w:p w14:paraId="1471C26A">
      <w:pPr>
        <w:spacing w:after="80"/>
      </w:pPr>
      <w:r>
        <w:rPr>
          <w:b w:val="0"/>
          <w:i w:val="0"/>
          <w:sz w:val="22"/>
        </w:rPr>
        <w:t>Mỗi công việc phải có: mã công việc, mô tả, người làm, hạn hoàn thành, tệp liên quan, nhánh, liên kết PR/commit, liên kết OBS.</w:t>
      </w:r>
    </w:p>
    <w:p w14:paraId="2A8C98F7">
      <w:pPr>
        <w:spacing w:after="80"/>
      </w:pPr>
      <w:r>
        <w:rPr>
          <w:b/>
          <w:i w:val="0"/>
          <w:sz w:val="22"/>
        </w:rPr>
        <w:t>Ví dụ card:</w:t>
      </w:r>
    </w:p>
    <w:p w14:paraId="79FDB869">
      <w:pPr>
        <w:shd w:val="clear" w:color="auto" w:fill="F2F2F2"/>
        <w:spacing w:before="40" w:after="120"/>
        <w:ind w:left="170"/>
      </w:pPr>
      <w:r>
        <w:rPr>
          <w:rFonts w:ascii="Consolas" w:hAnsi="Consolas"/>
          <w:sz w:val="19"/>
        </w:rPr>
        <w:t>TASK-12 – Tạo lịch hẹn cho sinh viên</w:t>
      </w:r>
      <w:r>
        <w:rPr>
          <w:rFonts w:ascii="Consolas" w:hAnsi="Consolas"/>
          <w:sz w:val="19"/>
        </w:rPr>
        <w:br w:type="textWrapping"/>
      </w:r>
      <w:r>
        <w:rPr>
          <w:rFonts w:ascii="Consolas" w:hAnsi="Consolas"/>
          <w:sz w:val="19"/>
        </w:rPr>
        <w:t>Người làm: SV1</w:t>
      </w:r>
      <w:r>
        <w:rPr>
          <w:rFonts w:ascii="Consolas" w:hAnsi="Consolas"/>
          <w:sz w:val="19"/>
        </w:rPr>
        <w:br w:type="textWrapping"/>
      </w:r>
      <w:r>
        <w:rPr>
          <w:rFonts w:ascii="Consolas" w:hAnsi="Consolas"/>
          <w:sz w:val="19"/>
        </w:rPr>
        <w:t>Màn hình: student-booking-create.html</w:t>
      </w:r>
      <w:r>
        <w:rPr>
          <w:rFonts w:ascii="Consolas" w:hAnsi="Consolas"/>
          <w:sz w:val="19"/>
        </w:rPr>
        <w:br w:type="textWrapping"/>
      </w:r>
      <w:r>
        <w:rPr>
          <w:rFonts w:ascii="Consolas" w:hAnsi="Consolas"/>
          <w:sz w:val="19"/>
        </w:rPr>
        <w:t>Nhánh: feature/student-booking</w:t>
      </w:r>
      <w:r>
        <w:rPr>
          <w:rFonts w:ascii="Consolas" w:hAnsi="Consolas"/>
          <w:sz w:val="19"/>
        </w:rPr>
        <w:br w:type="textWrapping"/>
      </w:r>
      <w:r>
        <w:rPr>
          <w:rFonts w:ascii="Consolas" w:hAnsi="Consolas"/>
          <w:sz w:val="19"/>
        </w:rPr>
        <w:t>Trạng thái: ĐANG LÀM</w:t>
      </w:r>
      <w:r>
        <w:rPr>
          <w:rFonts w:ascii="Consolas" w:hAnsi="Consolas"/>
          <w:sz w:val="19"/>
        </w:rPr>
        <w:br w:type="textWrapping"/>
      </w:r>
      <w:r>
        <w:rPr>
          <w:rFonts w:ascii="Consolas" w:hAnsi="Consolas"/>
          <w:sz w:val="19"/>
        </w:rPr>
        <w:t>Hạn: 20/10</w:t>
      </w:r>
      <w:r>
        <w:rPr>
          <w:rFonts w:ascii="Consolas" w:hAnsi="Consolas"/>
          <w:sz w:val="19"/>
        </w:rPr>
        <w:br w:type="textWrapping"/>
      </w:r>
      <w:r>
        <w:rPr>
          <w:rFonts w:ascii="Consolas" w:hAnsi="Consolas"/>
          <w:sz w:val="19"/>
        </w:rPr>
        <w:t>Figma: &lt;link&gt;</w:t>
      </w:r>
      <w:r>
        <w:rPr>
          <w:rFonts w:ascii="Consolas" w:hAnsi="Consolas"/>
          <w:sz w:val="19"/>
        </w:rPr>
        <w:br w:type="textWrapping"/>
      </w:r>
      <w:r>
        <w:rPr>
          <w:rFonts w:ascii="Consolas" w:hAnsi="Consolas"/>
          <w:sz w:val="19"/>
        </w:rPr>
        <w:t>PR: &lt;link&gt;</w:t>
      </w:r>
      <w:r>
        <w:rPr>
          <w:rFonts w:ascii="Consolas" w:hAnsi="Consolas"/>
          <w:sz w:val="19"/>
        </w:rPr>
        <w:br w:type="textWrapping"/>
      </w:r>
      <w:r>
        <w:rPr>
          <w:rFonts w:ascii="Consolas" w:hAnsi="Consolas"/>
          <w:sz w:val="19"/>
        </w:rPr>
        <w:t>OBS: &lt;link&gt;</w:t>
      </w:r>
    </w:p>
    <w:p w14:paraId="41852EE8">
      <w:pPr>
        <w:pStyle w:val="3"/>
        <w:spacing w:before="160" w:after="80"/>
      </w:pPr>
      <w:r>
        <w:rPr>
          <w:rFonts w:ascii="Calibri" w:hAnsi="Calibri"/>
          <w:color w:val="1F3864"/>
          <w:sz w:val="26"/>
        </w:rPr>
        <w:t>6.1. Phân công có trách nhiệm chéo</w:t>
      </w:r>
    </w:p>
    <w:p w14:paraId="6FD1D66A">
      <w:pPr>
        <w:spacing w:after="80"/>
      </w:pPr>
      <w:r>
        <w:rPr>
          <w:b w:val="0"/>
          <w:i w:val="0"/>
          <w:sz w:val="22"/>
        </w:rPr>
        <w:t>Không chỉ chia theo vai trò. Mỗi thành viên còn phải có trách nhiệm chéo: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835"/>
        <w:gridCol w:w="5102"/>
      </w:tblGrid>
      <w:tr w14:paraId="4DD46A77">
        <w:trPr>
          <w:jc w:val="center"/>
        </w:trPr>
        <w:tc>
          <w:tcPr>
            <w:tcW w:w="1417" w:type="dxa"/>
            <w:shd w:val="clear" w:color="auto" w:fill="1F3864"/>
          </w:tcPr>
          <w:p w14:paraId="6983F872">
            <w:pPr>
              <w:spacing w:after="0" w:line="240" w:lineRule="auto"/>
            </w:pPr>
            <w:r>
              <w:rPr>
                <w:b/>
                <w:color w:val="FFFFFF"/>
                <w:sz w:val="20"/>
              </w:rPr>
              <w:t>Thành viên</w:t>
            </w:r>
          </w:p>
        </w:tc>
        <w:tc>
          <w:tcPr>
            <w:tcW w:w="2835" w:type="dxa"/>
            <w:shd w:val="clear" w:color="auto" w:fill="1F3864"/>
          </w:tcPr>
          <w:p w14:paraId="0A38C66F">
            <w:pPr>
              <w:spacing w:after="0" w:line="240" w:lineRule="auto"/>
            </w:pPr>
            <w:r>
              <w:rPr>
                <w:b/>
                <w:color w:val="FFFFFF"/>
                <w:sz w:val="20"/>
              </w:rPr>
              <w:t>Phụ trách (vai trò)</w:t>
            </w:r>
          </w:p>
        </w:tc>
        <w:tc>
          <w:tcPr>
            <w:tcW w:w="5102" w:type="dxa"/>
            <w:shd w:val="clear" w:color="auto" w:fill="1F3864"/>
          </w:tcPr>
          <w:p w14:paraId="63ACFF06">
            <w:pPr>
              <w:spacing w:after="0" w:line="240" w:lineRule="auto"/>
            </w:pPr>
            <w:r>
              <w:rPr>
                <w:b/>
                <w:color w:val="FFFFFF"/>
                <w:sz w:val="20"/>
              </w:rPr>
              <w:t>Trách nhiệm chéo</w:t>
            </w:r>
          </w:p>
        </w:tc>
      </w:tr>
      <w:tr w14:paraId="2E956364">
        <w:trPr>
          <w:jc w:val="center"/>
        </w:trPr>
        <w:tc>
          <w:tcPr>
            <w:tcW w:w="1417" w:type="dxa"/>
          </w:tcPr>
          <w:p w14:paraId="2E35EE5A">
            <w:pPr>
              <w:spacing w:after="0" w:line="240" w:lineRule="auto"/>
            </w:pPr>
            <w:r>
              <w:rPr>
                <w:sz w:val="20"/>
              </w:rPr>
              <w:t>SV1</w:t>
            </w:r>
          </w:p>
        </w:tc>
        <w:tc>
          <w:tcPr>
            <w:tcW w:w="2835" w:type="dxa"/>
          </w:tcPr>
          <w:p w14:paraId="1D65D528">
            <w:pPr>
              <w:spacing w:after="0" w:line="240" w:lineRule="auto"/>
            </w:pPr>
            <w:r>
              <w:rPr>
                <w:sz w:val="20"/>
              </w:rPr>
              <w:t>Khách + Người dùng</w:t>
            </w:r>
          </w:p>
        </w:tc>
        <w:tc>
          <w:tcPr>
            <w:tcW w:w="5102" w:type="dxa"/>
          </w:tcPr>
          <w:p w14:paraId="74E603B1">
            <w:pPr>
              <w:spacing w:after="0" w:line="240" w:lineRule="auto"/>
            </w:pPr>
            <w:r>
              <w:rPr>
                <w:sz w:val="20"/>
              </w:rPr>
              <w:t>Hệ thống thiết kế / Điều hướng</w:t>
            </w:r>
          </w:p>
        </w:tc>
      </w:tr>
      <w:tr w14:paraId="45D05321">
        <w:trPr>
          <w:jc w:val="center"/>
        </w:trPr>
        <w:tc>
          <w:tcPr>
            <w:tcW w:w="1417" w:type="dxa"/>
          </w:tcPr>
          <w:p w14:paraId="3AB0DA30">
            <w:pPr>
              <w:spacing w:after="0" w:line="240" w:lineRule="auto"/>
            </w:pPr>
            <w:r>
              <w:rPr>
                <w:sz w:val="20"/>
              </w:rPr>
              <w:t>SV2</w:t>
            </w:r>
          </w:p>
        </w:tc>
        <w:tc>
          <w:tcPr>
            <w:tcW w:w="2835" w:type="dxa"/>
          </w:tcPr>
          <w:p w14:paraId="57687110">
            <w:pPr>
              <w:spacing w:after="0" w:line="240" w:lineRule="auto"/>
            </w:pPr>
            <w:r>
              <w:rPr>
                <w:sz w:val="20"/>
              </w:rPr>
              <w:t>Chuyên gia</w:t>
            </w:r>
          </w:p>
        </w:tc>
        <w:tc>
          <w:tcPr>
            <w:tcW w:w="5102" w:type="dxa"/>
          </w:tcPr>
          <w:p w14:paraId="2761B189">
            <w:pPr>
              <w:spacing w:after="0" w:line="240" w:lineRule="auto"/>
            </w:pPr>
            <w:r>
              <w:rPr>
                <w:sz w:val="20"/>
              </w:rPr>
              <w:t>JavaScript / Dữ liệu / Tương tác AI</w:t>
            </w:r>
          </w:p>
        </w:tc>
      </w:tr>
      <w:tr w14:paraId="1D94B573">
        <w:trPr>
          <w:jc w:val="center"/>
        </w:trPr>
        <w:tc>
          <w:tcPr>
            <w:tcW w:w="1417" w:type="dxa"/>
          </w:tcPr>
          <w:p w14:paraId="066FD982">
            <w:pPr>
              <w:spacing w:after="0" w:line="240" w:lineRule="auto"/>
            </w:pPr>
            <w:r>
              <w:rPr>
                <w:sz w:val="20"/>
              </w:rPr>
              <w:t>SV3</w:t>
            </w:r>
          </w:p>
        </w:tc>
        <w:tc>
          <w:tcPr>
            <w:tcW w:w="2835" w:type="dxa"/>
          </w:tcPr>
          <w:p w14:paraId="4646851E">
            <w:pPr>
              <w:spacing w:after="0" w:line="240" w:lineRule="auto"/>
            </w:pPr>
            <w:r>
              <w:rPr>
                <w:sz w:val="20"/>
              </w:rPr>
              <w:t>Quản trị</w:t>
            </w:r>
          </w:p>
        </w:tc>
        <w:tc>
          <w:tcPr>
            <w:tcW w:w="5102" w:type="dxa"/>
          </w:tcPr>
          <w:p w14:paraId="04DC3E34">
            <w:pPr>
              <w:spacing w:after="0" w:line="240" w:lineRule="auto"/>
            </w:pPr>
            <w:r>
              <w:rPr>
                <w:sz w:val="20"/>
              </w:rPr>
              <w:t>Responsive / Tích hợp / Phát hành</w:t>
            </w:r>
          </w:p>
        </w:tc>
      </w:tr>
    </w:tbl>
    <w:p w14:paraId="0C8DFA95">
      <w:pPr>
        <w:spacing w:after="40"/>
      </w:pPr>
    </w:p>
    <w:p w14:paraId="5A533BB2">
      <w:pPr>
        <w:pStyle w:val="2"/>
        <w:spacing w:before="200" w:after="80"/>
      </w:pPr>
      <w:r>
        <w:rPr>
          <w:rFonts w:ascii="Calibri" w:hAnsi="Calibri"/>
          <w:color w:val="1F3864"/>
          <w:sz w:val="31"/>
        </w:rPr>
        <w:t>PHẦN 7. GIT &amp; GITHUB</w:t>
      </w:r>
    </w:p>
    <w:p w14:paraId="0D1524B0">
      <w:pPr>
        <w:spacing w:after="80"/>
      </w:pPr>
      <w:r>
        <w:rPr>
          <w:b w:val="0"/>
          <w:i w:val="0"/>
          <w:sz w:val="22"/>
        </w:rPr>
        <w:t>Mỗi nhóm dùng 1 REPOSITORY CHUNG. Tên repo gợi ý: cse122-projectname-team05.</w:t>
      </w:r>
    </w:p>
    <w:p w14:paraId="35D80EEB">
      <w:pPr>
        <w:spacing w:after="80"/>
      </w:pPr>
      <w:r>
        <w:rPr>
          <w:b/>
          <w:i w:val="0"/>
          <w:sz w:val="22"/>
        </w:rPr>
        <w:t>Nhánh tối thiểu:</w:t>
      </w:r>
    </w:p>
    <w:p w14:paraId="478D5548">
      <w:pPr>
        <w:shd w:val="clear" w:color="auto" w:fill="F2F2F2"/>
        <w:spacing w:before="40" w:after="120"/>
        <w:ind w:left="170"/>
      </w:pPr>
      <w:r>
        <w:rPr>
          <w:rFonts w:ascii="Consolas" w:hAnsi="Consolas"/>
          <w:sz w:val="19"/>
        </w:rPr>
        <w:t>main        # nhánh ổn định</w:t>
      </w:r>
      <w:r>
        <w:rPr>
          <w:rFonts w:ascii="Consolas" w:hAnsi="Consolas"/>
          <w:sz w:val="19"/>
        </w:rPr>
        <w:br w:type="textWrapping"/>
      </w:r>
      <w:r>
        <w:rPr>
          <w:rFonts w:ascii="Consolas" w:hAnsi="Consolas"/>
          <w:sz w:val="19"/>
        </w:rPr>
        <w:t>dev         # nhánh tích hợp</w:t>
      </w:r>
      <w:r>
        <w:rPr>
          <w:rFonts w:ascii="Consolas" w:hAnsi="Consolas"/>
          <w:sz w:val="19"/>
        </w:rPr>
        <w:br w:type="textWrapping"/>
      </w:r>
      <w:r>
        <w:rPr>
          <w:rFonts w:ascii="Consolas" w:hAnsi="Consolas"/>
          <w:sz w:val="19"/>
        </w:rPr>
        <w:t>feature/... # tính năng</w:t>
      </w:r>
      <w:r>
        <w:rPr>
          <w:rFonts w:ascii="Consolas" w:hAnsi="Consolas"/>
          <w:sz w:val="19"/>
        </w:rPr>
        <w:br w:type="textWrapping"/>
      </w:r>
      <w:r>
        <w:rPr>
          <w:rFonts w:ascii="Consolas" w:hAnsi="Consolas"/>
          <w:sz w:val="19"/>
        </w:rPr>
        <w:t>fix/...     # sửa lỗi</w:t>
      </w:r>
      <w:r>
        <w:rPr>
          <w:rFonts w:ascii="Consolas" w:hAnsi="Consolas"/>
          <w:sz w:val="19"/>
        </w:rPr>
        <w:br w:type="textWrapping"/>
      </w:r>
      <w:r>
        <w:rPr>
          <w:rFonts w:ascii="Consolas" w:hAnsi="Consolas"/>
          <w:sz w:val="19"/>
        </w:rPr>
        <w:t>docs/...    # tài liệu</w:t>
      </w:r>
    </w:p>
    <w:p w14:paraId="5022AE2C">
      <w:pPr>
        <w:pStyle w:val="3"/>
        <w:spacing w:before="160" w:after="80"/>
      </w:pPr>
      <w:r>
        <w:rPr>
          <w:rFonts w:ascii="Calibri" w:hAnsi="Calibri"/>
          <w:color w:val="1F3864"/>
          <w:sz w:val="26"/>
        </w:rPr>
        <w:t>7.1. Quy trình làm việc</w:t>
      </w:r>
    </w:p>
    <w:p w14:paraId="28247C69">
      <w:pPr>
        <w:shd w:val="clear" w:color="auto" w:fill="F2F2F2"/>
        <w:spacing w:before="40" w:after="120"/>
        <w:ind w:left="170"/>
      </w:pPr>
      <w:r>
        <w:rPr>
          <w:rFonts w:ascii="Consolas" w:hAnsi="Consolas"/>
          <w:sz w:val="19"/>
        </w:rPr>
        <w:t>Công việc trên Trello</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Tạo nhánh</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Viết mã</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Ghi nhận thay đổi</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Đẩy lên máy chủ</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Yêu cầu hợp nhất</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Đánh giá chéo</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Hợp nhất vào dev</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Kiểm thử tích hợp</w:t>
      </w:r>
      <w:r>
        <w:rPr>
          <w:rFonts w:ascii="Consolas" w:hAnsi="Consolas"/>
          <w:sz w:val="19"/>
        </w:rPr>
        <w:br w:type="textWrapping"/>
      </w:r>
      <w:r>
        <w:rPr>
          <w:rFonts w:ascii="Consolas" w:hAnsi="Consolas"/>
          <w:sz w:val="19"/>
        </w:rPr>
        <w:t>↓</w:t>
      </w:r>
      <w:r>
        <w:rPr>
          <w:rFonts w:ascii="Consolas" w:hAnsi="Consolas"/>
          <w:sz w:val="19"/>
        </w:rPr>
        <w:br w:type="textWrapping"/>
      </w:r>
      <w:r>
        <w:rPr>
          <w:rFonts w:ascii="Consolas" w:hAnsi="Consolas"/>
          <w:sz w:val="19"/>
        </w:rPr>
        <w:t>Hợp nhất vào main</w:t>
      </w:r>
    </w:p>
    <w:p w14:paraId="31565917">
      <w:pPr>
        <w:spacing w:after="80"/>
      </w:pPr>
      <w:r>
        <w:rPr>
          <w:b/>
          <w:i w:val="0"/>
          <w:sz w:val="22"/>
        </w:rPr>
        <w:t>Không viết mã trực tiếp toàn bộ trên main.</w:t>
      </w:r>
    </w:p>
    <w:p w14:paraId="15B4BC3F">
      <w:pPr>
        <w:pStyle w:val="3"/>
        <w:spacing w:before="160" w:after="80"/>
      </w:pPr>
      <w:r>
        <w:rPr>
          <w:rFonts w:ascii="Calibri" w:hAnsi="Calibri"/>
          <w:color w:val="1F3864"/>
          <w:sz w:val="26"/>
        </w:rPr>
        <w:t>7.2. Quy tắc ghi nhận thay đổi (commit)</w:t>
      </w:r>
    </w:p>
    <w:p w14:paraId="2A5AFC28">
      <w:pPr>
        <w:spacing w:after="80"/>
      </w:pPr>
      <w:r>
        <w:rPr>
          <w:b w:val="0"/>
          <w:i w:val="0"/>
          <w:sz w:val="22"/>
        </w:rPr>
        <w:t>Ghi nhận thay đổi tốt: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2"/>
        <w:gridCol w:w="3969"/>
      </w:tblGrid>
      <w:tr w14:paraId="0DA9E288">
        <w:trPr>
          <w:jc w:val="center"/>
        </w:trPr>
        <w:tc>
          <w:tcPr>
            <w:tcW w:w="5102" w:type="dxa"/>
            <w:shd w:val="clear" w:color="auto" w:fill="1F3864"/>
          </w:tcPr>
          <w:p w14:paraId="4DF8255A">
            <w:pPr>
              <w:spacing w:after="0" w:line="240" w:lineRule="auto"/>
            </w:pPr>
            <w:r>
              <w:rPr>
                <w:b/>
                <w:color w:val="FFFFFF"/>
                <w:sz w:val="20"/>
              </w:rPr>
              <w:t>Nên dùng</w:t>
            </w:r>
          </w:p>
        </w:tc>
        <w:tc>
          <w:tcPr>
            <w:tcW w:w="3969" w:type="dxa"/>
            <w:shd w:val="clear" w:color="auto" w:fill="1F3864"/>
          </w:tcPr>
          <w:p w14:paraId="55C81994">
            <w:pPr>
              <w:spacing w:after="0" w:line="240" w:lineRule="auto"/>
            </w:pPr>
            <w:r>
              <w:rPr>
                <w:b/>
                <w:color w:val="FFFFFF"/>
                <w:sz w:val="20"/>
              </w:rPr>
              <w:t>Không chấp nhận</w:t>
            </w:r>
          </w:p>
        </w:tc>
      </w:tr>
      <w:tr w14:paraId="59B304BA">
        <w:trPr>
          <w:jc w:val="center"/>
        </w:trPr>
        <w:tc>
          <w:tcPr>
            <w:tcW w:w="5102" w:type="dxa"/>
          </w:tcPr>
          <w:p w14:paraId="42A142F6">
            <w:pPr>
              <w:spacing w:after="0" w:line="240" w:lineRule="auto"/>
            </w:pPr>
            <w:r>
              <w:rPr>
                <w:sz w:val="20"/>
              </w:rPr>
              <w:t>feat: add student booking page</w:t>
            </w:r>
          </w:p>
        </w:tc>
        <w:tc>
          <w:tcPr>
            <w:tcW w:w="3969" w:type="dxa"/>
          </w:tcPr>
          <w:p w14:paraId="272F4748">
            <w:pPr>
              <w:spacing w:after="0" w:line="240" w:lineRule="auto"/>
            </w:pPr>
            <w:r>
              <w:rPr>
                <w:sz w:val="20"/>
              </w:rPr>
              <w:t>update</w:t>
            </w:r>
          </w:p>
        </w:tc>
      </w:tr>
      <w:tr w14:paraId="7BD5DB4F">
        <w:trPr>
          <w:jc w:val="center"/>
        </w:trPr>
        <w:tc>
          <w:tcPr>
            <w:tcW w:w="5102" w:type="dxa"/>
          </w:tcPr>
          <w:p w14:paraId="0226F196">
            <w:pPr>
              <w:spacing w:after="0" w:line="240" w:lineRule="auto"/>
            </w:pPr>
            <w:r>
              <w:rPr>
                <w:sz w:val="20"/>
              </w:rPr>
              <w:t>feat: render counselor list from json</w:t>
            </w:r>
          </w:p>
        </w:tc>
        <w:tc>
          <w:tcPr>
            <w:tcW w:w="3969" w:type="dxa"/>
          </w:tcPr>
          <w:p w14:paraId="621C2105">
            <w:pPr>
              <w:spacing w:after="0" w:line="240" w:lineRule="auto"/>
            </w:pPr>
            <w:r>
              <w:rPr>
                <w:sz w:val="20"/>
              </w:rPr>
              <w:t>done</w:t>
            </w:r>
          </w:p>
        </w:tc>
      </w:tr>
      <w:tr w14:paraId="55A97E50">
        <w:trPr>
          <w:jc w:val="center"/>
        </w:trPr>
        <w:tc>
          <w:tcPr>
            <w:tcW w:w="5102" w:type="dxa"/>
          </w:tcPr>
          <w:p w14:paraId="16F3A919">
            <w:pPr>
              <w:spacing w:after="0" w:line="240" w:lineRule="auto"/>
            </w:pPr>
            <w:r>
              <w:rPr>
                <w:sz w:val="20"/>
              </w:rPr>
              <w:t>fix: validate empty booking form</w:t>
            </w:r>
          </w:p>
        </w:tc>
        <w:tc>
          <w:tcPr>
            <w:tcW w:w="3969" w:type="dxa"/>
          </w:tcPr>
          <w:p w14:paraId="207033B2">
            <w:pPr>
              <w:spacing w:after="0" w:line="240" w:lineRule="auto"/>
            </w:pPr>
            <w:r>
              <w:rPr>
                <w:sz w:val="20"/>
              </w:rPr>
              <w:t>final</w:t>
            </w:r>
          </w:p>
        </w:tc>
      </w:tr>
      <w:tr w14:paraId="4B5B3AFE">
        <w:trPr>
          <w:jc w:val="center"/>
        </w:trPr>
        <w:tc>
          <w:tcPr>
            <w:tcW w:w="5102" w:type="dxa"/>
          </w:tcPr>
          <w:p w14:paraId="428179EF">
            <w:pPr>
              <w:spacing w:after="0" w:line="240" w:lineRule="auto"/>
            </w:pPr>
            <w:r>
              <w:rPr>
                <w:sz w:val="20"/>
              </w:rPr>
              <w:t>style: improve responsive navigation</w:t>
            </w:r>
          </w:p>
        </w:tc>
        <w:tc>
          <w:tcPr>
            <w:tcW w:w="3969" w:type="dxa"/>
          </w:tcPr>
          <w:p w14:paraId="439C45D9">
            <w:pPr>
              <w:spacing w:after="0" w:line="240" w:lineRule="auto"/>
            </w:pPr>
            <w:r>
              <w:rPr>
                <w:sz w:val="20"/>
              </w:rPr>
              <w:t>fix</w:t>
            </w:r>
          </w:p>
        </w:tc>
      </w:tr>
      <w:tr w14:paraId="00FD110B">
        <w:trPr>
          <w:jc w:val="center"/>
        </w:trPr>
        <w:tc>
          <w:tcPr>
            <w:tcW w:w="5102" w:type="dxa"/>
          </w:tcPr>
          <w:p w14:paraId="4D45C541">
            <w:pPr>
              <w:spacing w:after="0" w:line="240" w:lineRule="auto"/>
            </w:pPr>
            <w:r>
              <w:rPr>
                <w:sz w:val="20"/>
              </w:rPr>
              <w:t>refactor: split dashboard components</w:t>
            </w:r>
          </w:p>
        </w:tc>
        <w:tc>
          <w:tcPr>
            <w:tcW w:w="3969" w:type="dxa"/>
          </w:tcPr>
          <w:p w14:paraId="20E03300">
            <w:pPr>
              <w:spacing w:after="0" w:line="240" w:lineRule="auto"/>
            </w:pPr>
            <w:r>
              <w:rPr>
                <w:sz w:val="20"/>
              </w:rPr>
              <w:t>abc</w:t>
            </w:r>
          </w:p>
        </w:tc>
      </w:tr>
      <w:tr w14:paraId="06FAEB13">
        <w:trPr>
          <w:jc w:val="center"/>
        </w:trPr>
        <w:tc>
          <w:tcPr>
            <w:tcW w:w="5102" w:type="dxa"/>
          </w:tcPr>
          <w:p w14:paraId="750223E2">
            <w:pPr>
              <w:spacing w:after="0" w:line="240" w:lineRule="auto"/>
            </w:pPr>
            <w:r>
              <w:rPr>
                <w:sz w:val="20"/>
              </w:rPr>
              <w:t>docs: update screen inventory</w:t>
            </w:r>
          </w:p>
        </w:tc>
        <w:tc>
          <w:tcPr>
            <w:tcW w:w="3969" w:type="dxa"/>
          </w:tcPr>
          <w:p w14:paraId="3E778E70">
            <w:pPr>
              <w:spacing w:after="0" w:line="240" w:lineRule="auto"/>
            </w:pPr>
            <w:r>
              <w:rPr>
                <w:sz w:val="20"/>
              </w:rPr>
              <w:t>code moi</w:t>
            </w:r>
          </w:p>
        </w:tc>
      </w:tr>
    </w:tbl>
    <w:p w14:paraId="5C069E2E">
      <w:pPr>
        <w:spacing w:after="40"/>
      </w:pPr>
    </w:p>
    <w:p w14:paraId="561C0610">
      <w:pPr>
        <w:spacing w:after="80"/>
      </w:pPr>
      <w:r>
        <w:rPr>
          <w:b w:val="0"/>
          <w:i/>
          <w:sz w:val="22"/>
        </w:rPr>
        <w:t>Không spam commit để tăng số lượng. Giảng viên nhìn chuỗi: Công việc ↔ Nhánh ↔ Ghi nhận thay đổi ↔ Yêu cầu hợp nhất ↔ Đánh giá ↔ Màn hình ↔ OBS.</w:t>
      </w:r>
    </w:p>
    <w:p w14:paraId="604643A8">
      <w:pPr>
        <w:pStyle w:val="3"/>
        <w:spacing w:before="160" w:after="80"/>
      </w:pPr>
      <w:r>
        <w:rPr>
          <w:rFonts w:ascii="Calibri" w:hAnsi="Calibri"/>
          <w:color w:val="1F3864"/>
          <w:sz w:val="26"/>
        </w:rPr>
        <w:t>7.3. Yêu cầu hợp nhất / Đánh giá chéo</w:t>
      </w:r>
    </w:p>
    <w:p w14:paraId="5489C28D">
      <w:pPr>
        <w:pStyle w:val="23"/>
        <w:spacing w:after="40"/>
      </w:pPr>
      <w:r>
        <w:rPr>
          <w:sz w:val="22"/>
        </w:rPr>
        <w:t>PR cần: tiêu đề rõ, mô tả thay đổi, ảnh chụp màn hình nếu cần, liên kết công việc, người đánh giá.</w:t>
      </w:r>
    </w:p>
    <w:p w14:paraId="072123D4">
      <w:pPr>
        <w:pStyle w:val="23"/>
        <w:spacing w:after="40"/>
      </w:pPr>
      <w:r>
        <w:rPr>
          <w:sz w:val="22"/>
        </w:rPr>
        <w:t>Ít nhất một thành viên khác phải review trước khi merge.</w:t>
      </w:r>
    </w:p>
    <w:p w14:paraId="2D537C57">
      <w:pPr>
        <w:shd w:val="clear" w:color="auto" w:fill="F2F2F2"/>
        <w:spacing w:before="40" w:after="120"/>
        <w:ind w:left="170"/>
      </w:pPr>
      <w:r>
        <w:rPr>
          <w:rFonts w:ascii="Consolas" w:hAnsi="Consolas"/>
          <w:sz w:val="19"/>
        </w:rPr>
        <w:t>git checkout dev</w:t>
      </w:r>
      <w:r>
        <w:rPr>
          <w:rFonts w:ascii="Consolas" w:hAnsi="Consolas"/>
          <w:sz w:val="19"/>
        </w:rPr>
        <w:br w:type="textWrapping"/>
      </w:r>
      <w:r>
        <w:rPr>
          <w:rFonts w:ascii="Consolas" w:hAnsi="Consolas"/>
          <w:sz w:val="19"/>
        </w:rPr>
        <w:t>git pull</w:t>
      </w:r>
      <w:r>
        <w:rPr>
          <w:rFonts w:ascii="Consolas" w:hAnsi="Consolas"/>
          <w:sz w:val="19"/>
        </w:rPr>
        <w:br w:type="textWrapping"/>
      </w:r>
      <w:r>
        <w:rPr>
          <w:rFonts w:ascii="Consolas" w:hAnsi="Consolas"/>
          <w:sz w:val="19"/>
        </w:rPr>
        <w:t>git checkout -b feature/student-booking</w:t>
      </w:r>
      <w:r>
        <w:rPr>
          <w:rFonts w:ascii="Consolas" w:hAnsi="Consolas"/>
          <w:sz w:val="19"/>
        </w:rPr>
        <w:br w:type="textWrapping"/>
      </w:r>
      <w:r>
        <w:rPr>
          <w:rFonts w:ascii="Consolas" w:hAnsi="Consolas"/>
          <w:sz w:val="19"/>
        </w:rPr>
        <w:t># code...</w:t>
      </w:r>
      <w:r>
        <w:rPr>
          <w:rFonts w:ascii="Consolas" w:hAnsi="Consolas"/>
          <w:sz w:val="19"/>
        </w:rPr>
        <w:br w:type="textWrapping"/>
      </w:r>
      <w:r>
        <w:rPr>
          <w:rFonts w:ascii="Consolas" w:hAnsi="Consolas"/>
          <w:sz w:val="19"/>
        </w:rPr>
        <w:t>git add .</w:t>
      </w:r>
      <w:r>
        <w:rPr>
          <w:rFonts w:ascii="Consolas" w:hAnsi="Consolas"/>
          <w:sz w:val="19"/>
        </w:rPr>
        <w:br w:type="textWrapping"/>
      </w:r>
      <w:r>
        <w:rPr>
          <w:rFonts w:ascii="Consolas" w:hAnsi="Consolas"/>
          <w:sz w:val="19"/>
        </w:rPr>
        <w:t>git commit -m "feat: add student booking interface"</w:t>
      </w:r>
      <w:r>
        <w:rPr>
          <w:rFonts w:ascii="Consolas" w:hAnsi="Consolas"/>
          <w:sz w:val="19"/>
        </w:rPr>
        <w:br w:type="textWrapping"/>
      </w:r>
      <w:r>
        <w:rPr>
          <w:rFonts w:ascii="Consolas" w:hAnsi="Consolas"/>
          <w:sz w:val="19"/>
        </w:rPr>
        <w:t>git push -u origin feature/student-booking</w:t>
      </w:r>
    </w:p>
    <w:p w14:paraId="01D58217">
      <w:pPr>
        <w:pStyle w:val="2"/>
        <w:spacing w:before="200" w:after="80"/>
      </w:pPr>
      <w:r>
        <w:rPr>
          <w:rFonts w:ascii="Calibri" w:hAnsi="Calibri"/>
          <w:color w:val="1F3864"/>
          <w:sz w:val="31"/>
        </w:rPr>
        <w:t>PHẦN 8. VIDEO OBS – MINH CHỨNG QUÁ TRÌNH</w:t>
      </w:r>
    </w:p>
    <w:p w14:paraId="4F3CC3BC">
      <w:pPr>
        <w:spacing w:after="80"/>
      </w:pPr>
      <w:r>
        <w:rPr>
          <w:b/>
          <w:i w:val="0"/>
          <w:sz w:val="22"/>
        </w:rPr>
        <w:t>MỖI GIAO DIỆN ĐỘC LẬP = 1 VIDEO OBS. Số video = số màn hình thực tế trong bảng kiểm kê màn hình đã duyệt.</w:t>
      </w:r>
    </w:p>
    <w:p w14:paraId="5910BC41">
      <w:pPr>
        <w:spacing w:after="80"/>
      </w:pPr>
      <w:r>
        <w:rPr>
          <w:b w:val="0"/>
          <w:i w:val="0"/>
          <w:sz w:val="22"/>
        </w:rPr>
        <w:t>Không dùng con số “12 video” làm mục tiêu. Nếu dự án có 18 màn hình thì phải có 18 video.</w:t>
      </w:r>
    </w:p>
    <w:p w14:paraId="3B6C34A7">
      <w:pPr>
        <w:spacing w:after="80"/>
      </w:pPr>
      <w:r>
        <w:rPr>
          <w:b/>
          <w:i w:val="0"/>
          <w:sz w:val="22"/>
        </w:rPr>
        <w:t>Nội dung tối thiểu mỗi video:</w:t>
      </w:r>
    </w:p>
    <w:p w14:paraId="1F68624A">
      <w:pPr>
        <w:spacing w:after="40"/>
      </w:pPr>
      <w:r>
        <w:rPr>
          <w:b w:val="0"/>
          <w:i w:val="0"/>
          <w:sz w:val="22"/>
        </w:rPr>
        <w:t>1. Có mặt sinh viên.</w:t>
      </w:r>
    </w:p>
    <w:p w14:paraId="223DDC1C">
      <w:pPr>
        <w:spacing w:after="40"/>
      </w:pPr>
      <w:r>
        <w:rPr>
          <w:b w:val="0"/>
          <w:i w:val="0"/>
          <w:sz w:val="22"/>
        </w:rPr>
        <w:t>2. Có giọng nói.</w:t>
      </w:r>
    </w:p>
    <w:p w14:paraId="4F8CC26E">
      <w:pPr>
        <w:spacing w:after="40"/>
      </w:pPr>
      <w:r>
        <w:rPr>
          <w:b w:val="0"/>
          <w:i w:val="0"/>
          <w:sz w:val="22"/>
        </w:rPr>
        <w:t>3. Cho xem mockup Figma/Canva.</w:t>
      </w:r>
    </w:p>
    <w:p w14:paraId="2A70439E">
      <w:pPr>
        <w:spacing w:after="40"/>
      </w:pPr>
      <w:r>
        <w:rPr>
          <w:b w:val="0"/>
          <w:i w:val="0"/>
          <w:sz w:val="22"/>
        </w:rPr>
        <w:t>4. Mở tệp mã.</w:t>
      </w:r>
    </w:p>
    <w:p w14:paraId="35A193D2">
      <w:pPr>
        <w:spacing w:after="40"/>
      </w:pPr>
      <w:r>
        <w:rPr>
          <w:b w:val="0"/>
          <w:i w:val="0"/>
          <w:sz w:val="22"/>
        </w:rPr>
        <w:t>5. Giải thích layout.</w:t>
      </w:r>
    </w:p>
    <w:p w14:paraId="280D63DE">
      <w:pPr>
        <w:spacing w:after="40"/>
      </w:pPr>
      <w:r>
        <w:rPr>
          <w:b w:val="0"/>
          <w:i w:val="0"/>
          <w:sz w:val="22"/>
        </w:rPr>
        <w:t>6. Giải thích HTML.</w:t>
      </w:r>
    </w:p>
    <w:p w14:paraId="095F05FE">
      <w:pPr>
        <w:spacing w:after="40"/>
      </w:pPr>
      <w:r>
        <w:rPr>
          <w:b w:val="0"/>
          <w:i w:val="0"/>
          <w:sz w:val="22"/>
        </w:rPr>
        <w:t>7. Giải thích CSS.</w:t>
      </w:r>
    </w:p>
    <w:p w14:paraId="07704BDC">
      <w:pPr>
        <w:spacing w:after="40"/>
      </w:pPr>
      <w:r>
        <w:rPr>
          <w:b w:val="0"/>
          <w:i w:val="0"/>
          <w:sz w:val="22"/>
        </w:rPr>
        <w:t>8. Giải thích JavaScript.</w:t>
      </w:r>
    </w:p>
    <w:p w14:paraId="617B3450">
      <w:pPr>
        <w:spacing w:after="40"/>
      </w:pPr>
      <w:r>
        <w:rPr>
          <w:b w:val="0"/>
          <w:i w:val="0"/>
          <w:sz w:val="22"/>
        </w:rPr>
        <w:t>9. Thực hiện một thay đổi trực tiếp.</w:t>
      </w:r>
    </w:p>
    <w:p w14:paraId="2E99B64E">
      <w:pPr>
        <w:spacing w:after="40"/>
      </w:pPr>
      <w:r>
        <w:rPr>
          <w:b w:val="0"/>
          <w:i w:val="0"/>
          <w:sz w:val="22"/>
        </w:rPr>
        <w:t>10. Chạy thử.</w:t>
      </w:r>
    </w:p>
    <w:p w14:paraId="76B05DA6">
      <w:pPr>
        <w:spacing w:after="40"/>
      </w:pPr>
      <w:r>
        <w:rPr>
          <w:b w:val="0"/>
          <w:i w:val="0"/>
          <w:sz w:val="22"/>
        </w:rPr>
        <w:t>11. Ghi nhận thay đổi.</w:t>
      </w:r>
    </w:p>
    <w:p w14:paraId="092B2A41">
      <w:pPr>
        <w:spacing w:after="40"/>
      </w:pPr>
      <w:r>
        <w:rPr>
          <w:b w:val="0"/>
          <w:i w:val="0"/>
          <w:sz w:val="22"/>
        </w:rPr>
        <w:t>12. Nói rõ công việc / nhánh / commit.</w:t>
      </w:r>
    </w:p>
    <w:p w14:paraId="3196BEBC">
      <w:pPr>
        <w:spacing w:after="80"/>
      </w:pPr>
      <w:r>
        <w:rPr>
          <w:b/>
          <w:i w:val="0"/>
          <w:sz w:val="22"/>
        </w:rPr>
        <w:t>Quy tắc đặt tên video:</w:t>
      </w:r>
    </w:p>
    <w:p w14:paraId="3E36CF49">
      <w:pPr>
        <w:shd w:val="clear" w:color="auto" w:fill="F2F2F2"/>
        <w:spacing w:before="40" w:after="120"/>
        <w:ind w:left="170"/>
      </w:pPr>
      <w:r>
        <w:rPr>
          <w:rFonts w:ascii="Consolas" w:hAnsi="Consolas"/>
          <w:sz w:val="19"/>
        </w:rPr>
        <w:t>SV1-01-student-dashboard.mp4</w:t>
      </w:r>
      <w:r>
        <w:rPr>
          <w:rFonts w:ascii="Consolas" w:hAnsi="Consolas"/>
          <w:sz w:val="19"/>
        </w:rPr>
        <w:br w:type="textWrapping"/>
      </w:r>
      <w:r>
        <w:rPr>
          <w:rFonts w:ascii="Consolas" w:hAnsi="Consolas"/>
          <w:sz w:val="19"/>
        </w:rPr>
        <w:t>SV1-02-student-booking-create.mp4</w:t>
      </w:r>
      <w:r>
        <w:rPr>
          <w:rFonts w:ascii="Consolas" w:hAnsi="Consolas"/>
          <w:sz w:val="19"/>
        </w:rPr>
        <w:br w:type="textWrapping"/>
      </w:r>
      <w:r>
        <w:rPr>
          <w:rFonts w:ascii="Consolas" w:hAnsi="Consolas"/>
          <w:sz w:val="19"/>
        </w:rPr>
        <w:t>SV2-01-counselor-schedule.mp4</w:t>
      </w:r>
      <w:r>
        <w:rPr>
          <w:rFonts w:ascii="Consolas" w:hAnsi="Consolas"/>
          <w:sz w:val="19"/>
        </w:rPr>
        <w:br w:type="textWrapping"/>
      </w:r>
      <w:r>
        <w:rPr>
          <w:rFonts w:ascii="Consolas" w:hAnsi="Consolas"/>
          <w:sz w:val="19"/>
        </w:rPr>
        <w:t>SV3-01-admin-dashboard.mp4</w:t>
      </w:r>
    </w:p>
    <w:p w14:paraId="3F4942C9">
      <w:pPr>
        <w:pStyle w:val="2"/>
        <w:spacing w:before="200" w:after="80"/>
      </w:pPr>
      <w:r>
        <w:rPr>
          <w:rFonts w:ascii="Calibri" w:hAnsi="Calibri"/>
          <w:color w:val="1F3864"/>
          <w:sz w:val="31"/>
        </w:rPr>
        <w:t>PHẦN 9. CẤU TRÚC KHO MÃ NGUỒN &amp; README</w:t>
      </w:r>
    </w:p>
    <w:p w14:paraId="27BC1979">
      <w:pPr>
        <w:shd w:val="clear" w:color="auto" w:fill="F2F2F2"/>
        <w:spacing w:before="40" w:after="120"/>
        <w:ind w:left="170"/>
      </w:pPr>
      <w:r>
        <w:rPr>
          <w:rFonts w:ascii="Consolas" w:hAnsi="Consolas"/>
          <w:sz w:val="19"/>
        </w:rPr>
        <w:t>project-root/</w:t>
      </w:r>
      <w:r>
        <w:rPr>
          <w:rFonts w:ascii="Consolas" w:hAnsi="Consolas"/>
          <w:sz w:val="19"/>
        </w:rPr>
        <w:br w:type="textWrapping"/>
      </w:r>
      <w:r>
        <w:rPr>
          <w:rFonts w:ascii="Consolas" w:hAnsi="Consolas"/>
          <w:sz w:val="19"/>
        </w:rPr>
        <w:t>├── README.md</w:t>
      </w:r>
      <w:r>
        <w:rPr>
          <w:rFonts w:ascii="Consolas" w:hAnsi="Consolas"/>
          <w:sz w:val="19"/>
        </w:rPr>
        <w:br w:type="textWrapping"/>
      </w:r>
      <w:r>
        <w:rPr>
          <w:rFonts w:ascii="Consolas" w:hAnsi="Consolas"/>
          <w:sz w:val="19"/>
        </w:rPr>
        <w:t>├── docs/</w:t>
      </w:r>
      <w:r>
        <w:rPr>
          <w:rFonts w:ascii="Consolas" w:hAnsi="Consolas"/>
          <w:sz w:val="19"/>
        </w:rPr>
        <w:br w:type="textWrapping"/>
      </w:r>
      <w:r>
        <w:rPr>
          <w:rFonts w:ascii="Consolas" w:hAnsi="Consolas"/>
          <w:sz w:val="19"/>
        </w:rPr>
        <w:t>│   ├── project-proposal.md</w:t>
      </w:r>
      <w:r>
        <w:rPr>
          <w:rFonts w:ascii="Consolas" w:hAnsi="Consolas"/>
          <w:sz w:val="19"/>
        </w:rPr>
        <w:br w:type="textWrapping"/>
      </w:r>
      <w:r>
        <w:rPr>
          <w:rFonts w:ascii="Consolas" w:hAnsi="Consolas"/>
          <w:sz w:val="19"/>
        </w:rPr>
        <w:t>│   ├── screen-inventory.md</w:t>
      </w:r>
      <w:r>
        <w:rPr>
          <w:rFonts w:ascii="Consolas" w:hAnsi="Consolas"/>
          <w:sz w:val="19"/>
        </w:rPr>
        <w:br w:type="textWrapping"/>
      </w:r>
      <w:r>
        <w:rPr>
          <w:rFonts w:ascii="Consolas" w:hAnsi="Consolas"/>
          <w:sz w:val="19"/>
        </w:rPr>
        <w:t>│   ├── roles-and-features.md</w:t>
      </w:r>
      <w:r>
        <w:rPr>
          <w:rFonts w:ascii="Consolas" w:hAnsi="Consolas"/>
          <w:sz w:val="19"/>
        </w:rPr>
        <w:br w:type="textWrapping"/>
      </w:r>
      <w:r>
        <w:rPr>
          <w:rFonts w:ascii="Consolas" w:hAnsi="Consolas"/>
          <w:sz w:val="19"/>
        </w:rPr>
        <w:t>│   ├── team-assignment.md</w:t>
      </w:r>
      <w:r>
        <w:rPr>
          <w:rFonts w:ascii="Consolas" w:hAnsi="Consolas"/>
          <w:sz w:val="19"/>
        </w:rPr>
        <w:br w:type="textWrapping"/>
      </w:r>
      <w:r>
        <w:rPr>
          <w:rFonts w:ascii="Consolas" w:hAnsi="Consolas"/>
          <w:sz w:val="19"/>
        </w:rPr>
        <w:t>│   ├── ai-usage-report.md</w:t>
      </w:r>
      <w:r>
        <w:rPr>
          <w:rFonts w:ascii="Consolas" w:hAnsi="Consolas"/>
          <w:sz w:val="19"/>
        </w:rPr>
        <w:br w:type="textWrapping"/>
      </w:r>
      <w:r>
        <w:rPr>
          <w:rFonts w:ascii="Consolas" w:hAnsi="Consolas"/>
          <w:sz w:val="19"/>
        </w:rPr>
        <w:t>│   └── obs-evidence.md</w:t>
      </w:r>
      <w:r>
        <w:rPr>
          <w:rFonts w:ascii="Consolas" w:hAnsi="Consolas"/>
          <w:sz w:val="19"/>
        </w:rPr>
        <w:br w:type="textWrapping"/>
      </w:r>
      <w:r>
        <w:rPr>
          <w:rFonts w:ascii="Consolas" w:hAnsi="Consolas"/>
          <w:sz w:val="19"/>
        </w:rPr>
        <w:t>├── design/</w:t>
      </w:r>
      <w:r>
        <w:rPr>
          <w:rFonts w:ascii="Consolas" w:hAnsi="Consolas"/>
          <w:sz w:val="19"/>
        </w:rPr>
        <w:br w:type="textWrapping"/>
      </w:r>
      <w:r>
        <w:rPr>
          <w:rFonts w:ascii="Consolas" w:hAnsi="Consolas"/>
          <w:sz w:val="19"/>
        </w:rPr>
        <w:t>│   ├── figma-link.txt</w:t>
      </w:r>
      <w:r>
        <w:rPr>
          <w:rFonts w:ascii="Consolas" w:hAnsi="Consolas"/>
          <w:sz w:val="19"/>
        </w:rPr>
        <w:br w:type="textWrapping"/>
      </w:r>
      <w:r>
        <w:rPr>
          <w:rFonts w:ascii="Consolas" w:hAnsi="Consolas"/>
          <w:sz w:val="19"/>
        </w:rPr>
        <w:t>│   └── mockups/</w:t>
      </w:r>
      <w:r>
        <w:rPr>
          <w:rFonts w:ascii="Consolas" w:hAnsi="Consolas"/>
          <w:sz w:val="19"/>
        </w:rPr>
        <w:br w:type="textWrapping"/>
      </w:r>
      <w:r>
        <w:rPr>
          <w:rFonts w:ascii="Consolas" w:hAnsi="Consolas"/>
          <w:sz w:val="19"/>
        </w:rPr>
        <w:t>├── pages/</w:t>
      </w:r>
      <w:r>
        <w:rPr>
          <w:rFonts w:ascii="Consolas" w:hAnsi="Consolas"/>
          <w:sz w:val="19"/>
        </w:rPr>
        <w:br w:type="textWrapping"/>
      </w:r>
      <w:r>
        <w:rPr>
          <w:rFonts w:ascii="Consolas" w:hAnsi="Consolas"/>
          <w:sz w:val="19"/>
        </w:rPr>
        <w:t>├── assets/</w:t>
      </w:r>
      <w:r>
        <w:rPr>
          <w:rFonts w:ascii="Consolas" w:hAnsi="Consolas"/>
          <w:sz w:val="19"/>
        </w:rPr>
        <w:br w:type="textWrapping"/>
      </w:r>
      <w:r>
        <w:rPr>
          <w:rFonts w:ascii="Consolas" w:hAnsi="Consolas"/>
          <w:sz w:val="19"/>
        </w:rPr>
        <w:t>│   ├── images/</w:t>
      </w:r>
      <w:r>
        <w:rPr>
          <w:rFonts w:ascii="Consolas" w:hAnsi="Consolas"/>
          <w:sz w:val="19"/>
        </w:rPr>
        <w:br w:type="textWrapping"/>
      </w:r>
      <w:r>
        <w:rPr>
          <w:rFonts w:ascii="Consolas" w:hAnsi="Consolas"/>
          <w:sz w:val="19"/>
        </w:rPr>
        <w:t>│   ├── icons/</w:t>
      </w:r>
      <w:r>
        <w:rPr>
          <w:rFonts w:ascii="Consolas" w:hAnsi="Consolas"/>
          <w:sz w:val="19"/>
        </w:rPr>
        <w:br w:type="textWrapping"/>
      </w:r>
      <w:r>
        <w:rPr>
          <w:rFonts w:ascii="Consolas" w:hAnsi="Consolas"/>
          <w:sz w:val="19"/>
        </w:rPr>
        <w:t>│   └── data/</w:t>
      </w:r>
      <w:r>
        <w:rPr>
          <w:rFonts w:ascii="Consolas" w:hAnsi="Consolas"/>
          <w:sz w:val="19"/>
        </w:rPr>
        <w:br w:type="textWrapping"/>
      </w:r>
      <w:r>
        <w:rPr>
          <w:rFonts w:ascii="Consolas" w:hAnsi="Consolas"/>
          <w:sz w:val="19"/>
        </w:rPr>
        <w:t>├── css/</w:t>
      </w:r>
      <w:r>
        <w:rPr>
          <w:rFonts w:ascii="Consolas" w:hAnsi="Consolas"/>
          <w:sz w:val="19"/>
        </w:rPr>
        <w:br w:type="textWrapping"/>
      </w:r>
      <w:r>
        <w:rPr>
          <w:rFonts w:ascii="Consolas" w:hAnsi="Consolas"/>
          <w:sz w:val="19"/>
        </w:rPr>
        <w:t>│   ├── style.css</w:t>
      </w:r>
      <w:r>
        <w:rPr>
          <w:rFonts w:ascii="Consolas" w:hAnsi="Consolas"/>
          <w:sz w:val="19"/>
        </w:rPr>
        <w:br w:type="textWrapping"/>
      </w:r>
      <w:r>
        <w:rPr>
          <w:rFonts w:ascii="Consolas" w:hAnsi="Consolas"/>
          <w:sz w:val="19"/>
        </w:rPr>
        <w:t>│   └── responsive.css</w:t>
      </w:r>
      <w:r>
        <w:rPr>
          <w:rFonts w:ascii="Consolas" w:hAnsi="Consolas"/>
          <w:sz w:val="19"/>
        </w:rPr>
        <w:br w:type="textWrapping"/>
      </w:r>
      <w:r>
        <w:rPr>
          <w:rFonts w:ascii="Consolas" w:hAnsi="Consolas"/>
          <w:sz w:val="19"/>
        </w:rPr>
        <w:t>└── js/</w:t>
      </w:r>
      <w:r>
        <w:rPr>
          <w:rFonts w:ascii="Consolas" w:hAnsi="Consolas"/>
          <w:sz w:val="19"/>
        </w:rPr>
        <w:br w:type="textWrapping"/>
      </w:r>
      <w:r>
        <w:rPr>
          <w:rFonts w:ascii="Consolas" w:hAnsi="Consolas"/>
          <w:sz w:val="19"/>
        </w:rPr>
        <w:t xml:space="preserve">    ├── main.js</w:t>
      </w:r>
      <w:r>
        <w:rPr>
          <w:rFonts w:ascii="Consolas" w:hAnsi="Consolas"/>
          <w:sz w:val="19"/>
        </w:rPr>
        <w:br w:type="textWrapping"/>
      </w:r>
      <w:r>
        <w:rPr>
          <w:rFonts w:ascii="Consolas" w:hAnsi="Consolas"/>
          <w:sz w:val="19"/>
        </w:rPr>
        <w:t xml:space="preserve">    ├── api.js</w:t>
      </w:r>
      <w:r>
        <w:rPr>
          <w:rFonts w:ascii="Consolas" w:hAnsi="Consolas"/>
          <w:sz w:val="19"/>
        </w:rPr>
        <w:br w:type="textWrapping"/>
      </w:r>
      <w:r>
        <w:rPr>
          <w:rFonts w:ascii="Consolas" w:hAnsi="Consolas"/>
          <w:sz w:val="19"/>
        </w:rPr>
        <w:t xml:space="preserve">    └── modules/</w:t>
      </w:r>
    </w:p>
    <w:p w14:paraId="2E4811C6">
      <w:pPr>
        <w:spacing w:after="80"/>
      </w:pPr>
      <w:r>
        <w:rPr>
          <w:b/>
          <w:i w:val="0"/>
          <w:sz w:val="22"/>
        </w:rPr>
        <w:t>README bắt buộc có:</w:t>
      </w:r>
    </w:p>
    <w:p w14:paraId="5A73218D">
      <w:pPr>
        <w:shd w:val="clear" w:color="auto" w:fill="F2F2F2"/>
        <w:spacing w:before="40" w:after="120"/>
        <w:ind w:left="170"/>
      </w:pPr>
      <w:r>
        <w:rPr>
          <w:rFonts w:ascii="Consolas" w:hAnsi="Consolas"/>
          <w:sz w:val="19"/>
        </w:rPr>
        <w:t># Tên dự án</w:t>
      </w:r>
      <w:r>
        <w:rPr>
          <w:rFonts w:ascii="Consolas" w:hAnsi="Consolas"/>
          <w:sz w:val="19"/>
        </w:rPr>
        <w:br w:type="textWrapping"/>
      </w:r>
      <w:r>
        <w:rPr>
          <w:rFonts w:ascii="Consolas" w:hAnsi="Consolas"/>
          <w:sz w:val="19"/>
        </w:rPr>
        <w:t>## Ngữ cảnh</w:t>
      </w:r>
      <w:r>
        <w:rPr>
          <w:rFonts w:ascii="Consolas" w:hAnsi="Consolas"/>
          <w:sz w:val="19"/>
        </w:rPr>
        <w:br w:type="textWrapping"/>
      </w:r>
      <w:r>
        <w:rPr>
          <w:rFonts w:ascii="Consolas" w:hAnsi="Consolas"/>
          <w:sz w:val="19"/>
        </w:rPr>
        <w:t>## Phát biểu vấn đề</w:t>
      </w:r>
      <w:r>
        <w:rPr>
          <w:rFonts w:ascii="Consolas" w:hAnsi="Consolas"/>
          <w:sz w:val="19"/>
        </w:rPr>
        <w:br w:type="textWrapping"/>
      </w:r>
      <w:r>
        <w:rPr>
          <w:rFonts w:ascii="Consolas" w:hAnsi="Consolas"/>
          <w:sz w:val="19"/>
        </w:rPr>
        <w:t>## Mục tiêu</w:t>
      </w:r>
      <w:r>
        <w:rPr>
          <w:rFonts w:ascii="Consolas" w:hAnsi="Consolas"/>
          <w:sz w:val="19"/>
        </w:rPr>
        <w:br w:type="textWrapping"/>
      </w:r>
      <w:r>
        <w:rPr>
          <w:rFonts w:ascii="Consolas" w:hAnsi="Consolas"/>
          <w:sz w:val="19"/>
        </w:rPr>
        <w:t>## Các vai trò</w:t>
      </w:r>
      <w:r>
        <w:rPr>
          <w:rFonts w:ascii="Consolas" w:hAnsi="Consolas"/>
          <w:sz w:val="19"/>
        </w:rPr>
        <w:br w:type="textWrapping"/>
      </w:r>
      <w:r>
        <w:rPr>
          <w:rFonts w:ascii="Consolas" w:hAnsi="Consolas"/>
          <w:sz w:val="19"/>
        </w:rPr>
        <w:t>## Luồng người dùng</w:t>
      </w:r>
      <w:r>
        <w:rPr>
          <w:rFonts w:ascii="Consolas" w:hAnsi="Consolas"/>
          <w:sz w:val="19"/>
        </w:rPr>
        <w:br w:type="textWrapping"/>
      </w:r>
      <w:r>
        <w:rPr>
          <w:rFonts w:ascii="Consolas" w:hAnsi="Consolas"/>
          <w:sz w:val="19"/>
        </w:rPr>
        <w:t>## Bảng kiểm kê màn hình</w:t>
      </w:r>
      <w:r>
        <w:rPr>
          <w:rFonts w:ascii="Consolas" w:hAnsi="Consolas"/>
          <w:sz w:val="19"/>
        </w:rPr>
        <w:br w:type="textWrapping"/>
      </w:r>
      <w:r>
        <w:rPr>
          <w:rFonts w:ascii="Consolas" w:hAnsi="Consolas"/>
          <w:sz w:val="19"/>
        </w:rPr>
        <w:t>## Tính năng AI</w:t>
      </w:r>
      <w:r>
        <w:rPr>
          <w:rFonts w:ascii="Consolas" w:hAnsi="Consolas"/>
          <w:sz w:val="19"/>
        </w:rPr>
        <w:br w:type="textWrapping"/>
      </w:r>
      <w:r>
        <w:rPr>
          <w:rFonts w:ascii="Consolas" w:hAnsi="Consolas"/>
          <w:sz w:val="19"/>
        </w:rPr>
        <w:t>## Công nghệ</w:t>
      </w:r>
      <w:r>
        <w:rPr>
          <w:rFonts w:ascii="Consolas" w:hAnsi="Consolas"/>
          <w:sz w:val="19"/>
        </w:rPr>
        <w:br w:type="textWrapping"/>
      </w:r>
      <w:r>
        <w:rPr>
          <w:rFonts w:ascii="Consolas" w:hAnsi="Consolas"/>
          <w:sz w:val="19"/>
        </w:rPr>
        <w:t>## Thành viên nhóm</w:t>
      </w:r>
      <w:r>
        <w:rPr>
          <w:rFonts w:ascii="Consolas" w:hAnsi="Consolas"/>
          <w:sz w:val="19"/>
        </w:rPr>
        <w:br w:type="textWrapping"/>
      </w:r>
      <w:r>
        <w:rPr>
          <w:rFonts w:ascii="Consolas" w:hAnsi="Consolas"/>
          <w:sz w:val="19"/>
        </w:rPr>
        <w:t>## Phân công công việc</w:t>
      </w:r>
      <w:r>
        <w:rPr>
          <w:rFonts w:ascii="Consolas" w:hAnsi="Consolas"/>
          <w:sz w:val="19"/>
        </w:rPr>
        <w:br w:type="textWrapping"/>
      </w:r>
      <w:r>
        <w:rPr>
          <w:rFonts w:ascii="Consolas" w:hAnsi="Consolas"/>
          <w:sz w:val="19"/>
        </w:rPr>
        <w:t>## Quy trình Git</w:t>
      </w:r>
      <w:r>
        <w:rPr>
          <w:rFonts w:ascii="Consolas" w:hAnsi="Consolas"/>
          <w:sz w:val="19"/>
        </w:rPr>
        <w:br w:type="textWrapping"/>
      </w:r>
      <w:r>
        <w:rPr>
          <w:rFonts w:ascii="Consolas" w:hAnsi="Consolas"/>
          <w:sz w:val="19"/>
        </w:rPr>
        <w:t>## Figma / Canva</w:t>
      </w:r>
      <w:r>
        <w:rPr>
          <w:rFonts w:ascii="Consolas" w:hAnsi="Consolas"/>
          <w:sz w:val="19"/>
        </w:rPr>
        <w:br w:type="textWrapping"/>
      </w:r>
      <w:r>
        <w:rPr>
          <w:rFonts w:ascii="Consolas" w:hAnsi="Consolas"/>
          <w:sz w:val="19"/>
        </w:rPr>
        <w:t>## Demo</w:t>
      </w:r>
      <w:r>
        <w:rPr>
          <w:rFonts w:ascii="Consolas" w:hAnsi="Consolas"/>
          <w:sz w:val="19"/>
        </w:rPr>
        <w:br w:type="textWrapping"/>
      </w:r>
      <w:r>
        <w:rPr>
          <w:rFonts w:ascii="Consolas" w:hAnsi="Consolas"/>
          <w:sz w:val="19"/>
        </w:rPr>
        <w:t>## Minh chứng OBS</w:t>
      </w:r>
      <w:r>
        <w:rPr>
          <w:rFonts w:ascii="Consolas" w:hAnsi="Consolas"/>
          <w:sz w:val="19"/>
        </w:rPr>
        <w:br w:type="textWrapping"/>
      </w:r>
      <w:r>
        <w:rPr>
          <w:rFonts w:ascii="Consolas" w:hAnsi="Consolas"/>
          <w:sz w:val="19"/>
        </w:rPr>
        <w:t>## Khai báo sử dụng AI</w:t>
      </w:r>
    </w:p>
    <w:p w14:paraId="5B6C6263">
      <w:pPr>
        <w:pStyle w:val="2"/>
        <w:spacing w:before="200" w:after="80"/>
      </w:pPr>
      <w:r>
        <w:rPr>
          <w:rFonts w:ascii="Calibri" w:hAnsi="Calibri"/>
          <w:color w:val="1F3864"/>
          <w:sz w:val="31"/>
        </w:rPr>
        <w:t>PHẦN 10. KHAI BÁO SỬ DỤNG AI</w:t>
      </w:r>
    </w:p>
    <w:p w14:paraId="30568D8B">
      <w:pPr>
        <w:spacing w:after="80"/>
      </w:pPr>
      <w:r>
        <w:rPr>
          <w:b w:val="0"/>
          <w:i w:val="0"/>
          <w:sz w:val="22"/>
        </w:rPr>
        <w:t>Sinh viên ĐƯỢC phép dùng: ChatGPT, Claude, Gemini, Copilot, Cursor, Figma AI, Canva AI, AI Agent.</w:t>
      </w:r>
    </w:p>
    <w:p w14:paraId="0197269F">
      <w:pPr>
        <w:spacing w:after="80"/>
      </w:pPr>
      <w:r>
        <w:rPr>
          <w:b w:val="0"/>
          <w:i w:val="0"/>
          <w:sz w:val="22"/>
        </w:rPr>
        <w:t>Nhưng bắt buộc khai báo theo mẫu:</w:t>
      </w:r>
    </w:p>
    <w:p w14:paraId="7835A3C8">
      <w:pPr>
        <w:shd w:val="clear" w:color="auto" w:fill="F2F2F2"/>
        <w:spacing w:before="40" w:after="120"/>
        <w:ind w:left="170"/>
      </w:pPr>
      <w:r>
        <w:rPr>
          <w:rFonts w:ascii="Consolas" w:hAnsi="Consolas"/>
          <w:sz w:val="19"/>
        </w:rPr>
        <w:t>Công cụ:</w:t>
      </w:r>
      <w:r>
        <w:rPr>
          <w:rFonts w:ascii="Consolas" w:hAnsi="Consolas"/>
          <w:sz w:val="19"/>
        </w:rPr>
        <w:br w:type="textWrapping"/>
      </w:r>
      <w:r>
        <w:rPr>
          <w:rFonts w:ascii="Consolas" w:hAnsi="Consolas"/>
          <w:sz w:val="19"/>
        </w:rPr>
        <w:t>Câu lệnh:</w:t>
      </w:r>
      <w:r>
        <w:rPr>
          <w:rFonts w:ascii="Consolas" w:hAnsi="Consolas"/>
          <w:sz w:val="19"/>
        </w:rPr>
        <w:br w:type="textWrapping"/>
      </w:r>
      <w:r>
        <w:rPr>
          <w:rFonts w:ascii="Consolas" w:hAnsi="Consolas"/>
          <w:sz w:val="19"/>
        </w:rPr>
        <w:t>AI sinh ra:</w:t>
      </w:r>
      <w:r>
        <w:rPr>
          <w:rFonts w:ascii="Consolas" w:hAnsi="Consolas"/>
          <w:sz w:val="19"/>
        </w:rPr>
        <w:br w:type="textWrapping"/>
      </w:r>
      <w:r>
        <w:rPr>
          <w:rFonts w:ascii="Consolas" w:hAnsi="Consolas"/>
          <w:sz w:val="19"/>
        </w:rPr>
        <w:t>Sinh viên chỉnh sửa:</w:t>
      </w:r>
      <w:r>
        <w:rPr>
          <w:rFonts w:ascii="Consolas" w:hAnsi="Consolas"/>
          <w:sz w:val="19"/>
        </w:rPr>
        <w:br w:type="textWrapping"/>
      </w:r>
      <w:r>
        <w:rPr>
          <w:rFonts w:ascii="Consolas" w:hAnsi="Consolas"/>
          <w:sz w:val="19"/>
        </w:rPr>
        <w:t>Cách kiểm chứng:</w:t>
      </w:r>
      <w:r>
        <w:rPr>
          <w:rFonts w:ascii="Consolas" w:hAnsi="Consolas"/>
          <w:sz w:val="19"/>
        </w:rPr>
        <w:br w:type="textWrapping"/>
      </w:r>
      <w:r>
        <w:rPr>
          <w:rFonts w:ascii="Consolas" w:hAnsi="Consolas"/>
          <w:sz w:val="19"/>
        </w:rPr>
        <w:t>Điều học được:</w:t>
      </w:r>
    </w:p>
    <w:p w14:paraId="0A2B29CB">
      <w:pPr>
        <w:spacing w:after="80"/>
      </w:pPr>
      <w:r>
        <w:rPr>
          <w:b/>
          <w:i w:val="0"/>
          <w:sz w:val="22"/>
        </w:rPr>
        <w:t>Không chấp nhận:</w:t>
      </w:r>
    </w:p>
    <w:p w14:paraId="5F2CC6FA">
      <w:pPr>
        <w:pStyle w:val="23"/>
        <w:spacing w:after="40"/>
      </w:pPr>
      <w:r>
        <w:rPr>
          <w:sz w:val="22"/>
        </w:rPr>
        <w:t>Không hiểu mã AI sinh.</w:t>
      </w:r>
    </w:p>
    <w:p w14:paraId="57BBC669">
      <w:pPr>
        <w:pStyle w:val="23"/>
        <w:spacing w:after="40"/>
      </w:pPr>
      <w:r>
        <w:rPr>
          <w:sz w:val="22"/>
        </w:rPr>
        <w:t>Không giải thích được.</w:t>
      </w:r>
    </w:p>
    <w:p w14:paraId="32094564">
      <w:pPr>
        <w:pStyle w:val="23"/>
        <w:spacing w:after="40"/>
      </w:pPr>
      <w:r>
        <w:rPr>
          <w:sz w:val="22"/>
        </w:rPr>
        <w:t>Không chỉnh sửa được.</w:t>
      </w:r>
    </w:p>
    <w:p w14:paraId="7402AFA4">
      <w:pPr>
        <w:pStyle w:val="23"/>
        <w:spacing w:after="40"/>
      </w:pPr>
      <w:r>
        <w:rPr>
          <w:sz w:val="22"/>
        </w:rPr>
        <w:t>Không biết xử lý lỗi.</w:t>
      </w:r>
    </w:p>
    <w:p w14:paraId="3115CBBC">
      <w:pPr>
        <w:pStyle w:val="23"/>
        <w:spacing w:after="40"/>
      </w:pPr>
      <w:r>
        <w:rPr>
          <w:sz w:val="22"/>
        </w:rPr>
        <w:t>Chỉ đưa sản phẩm cuối mà không có quá trình.</w:t>
      </w:r>
    </w:p>
    <w:p w14:paraId="6A2562A8">
      <w:pPr>
        <w:pStyle w:val="2"/>
        <w:spacing w:before="200" w:after="80"/>
      </w:pPr>
      <w:r>
        <w:rPr>
          <w:rFonts w:ascii="Calibri" w:hAnsi="Calibri"/>
          <w:color w:val="1F3864"/>
          <w:sz w:val="31"/>
        </w:rPr>
        <w:t>PHẦN 11. ĐIỀU KIỆN DUYỆT ĐỀ TÀI &amp; ĐIỀU KIỆN HOÀN THÀNH</w:t>
      </w:r>
    </w:p>
    <w:p w14:paraId="54A33962">
      <w:pPr>
        <w:spacing w:after="80"/>
      </w:pPr>
      <w:r>
        <w:rPr>
          <w:b/>
          <w:i w:val="0"/>
          <w:sz w:val="22"/>
        </w:rPr>
        <w:t>Điều kiện để một đề tài được duyệt:</w:t>
      </w:r>
    </w:p>
    <w:p w14:paraId="136EFD96">
      <w:pPr>
        <w:shd w:val="clear" w:color="auto" w:fill="F2F2F2"/>
        <w:spacing w:before="40" w:after="120"/>
        <w:ind w:left="170"/>
      </w:pPr>
      <w:r>
        <w:rPr>
          <w:rFonts w:ascii="Consolas" w:hAnsi="Consolas"/>
          <w:sz w:val="19"/>
        </w:rPr>
        <w:t>Ngữ cảnh</w:t>
      </w:r>
      <w:r>
        <w:rPr>
          <w:rFonts w:ascii="Consolas" w:hAnsi="Consolas"/>
          <w:sz w:val="19"/>
        </w:rPr>
        <w:br w:type="textWrapping"/>
      </w:r>
      <w:r>
        <w:rPr>
          <w:rFonts w:ascii="Consolas" w:hAnsi="Consolas"/>
          <w:sz w:val="19"/>
        </w:rPr>
        <w:t>+ Vấn đề</w:t>
      </w:r>
      <w:r>
        <w:rPr>
          <w:rFonts w:ascii="Consolas" w:hAnsi="Consolas"/>
          <w:sz w:val="19"/>
        </w:rPr>
        <w:br w:type="textWrapping"/>
      </w:r>
      <w:r>
        <w:rPr>
          <w:rFonts w:ascii="Consolas" w:hAnsi="Consolas"/>
          <w:sz w:val="19"/>
        </w:rPr>
        <w:t>+ Mục tiêu</w:t>
      </w:r>
      <w:r>
        <w:rPr>
          <w:rFonts w:ascii="Consolas" w:hAnsi="Consolas"/>
          <w:sz w:val="19"/>
        </w:rPr>
        <w:br w:type="textWrapping"/>
      </w:r>
      <w:r>
        <w:rPr>
          <w:rFonts w:ascii="Consolas" w:hAnsi="Consolas"/>
          <w:sz w:val="19"/>
        </w:rPr>
        <w:t>+ ≥ 3 vai trò</w:t>
      </w:r>
      <w:r>
        <w:rPr>
          <w:rFonts w:ascii="Consolas" w:hAnsi="Consolas"/>
          <w:sz w:val="19"/>
        </w:rPr>
        <w:br w:type="textWrapping"/>
      </w:r>
      <w:r>
        <w:rPr>
          <w:rFonts w:ascii="Consolas" w:hAnsi="Consolas"/>
          <w:sz w:val="19"/>
        </w:rPr>
        <w:t>+ Bảng kiểm kê màn hình đầy đủ</w:t>
      </w:r>
      <w:r>
        <w:rPr>
          <w:rFonts w:ascii="Consolas" w:hAnsi="Consolas"/>
          <w:sz w:val="19"/>
        </w:rPr>
        <w:br w:type="textWrapping"/>
      </w:r>
      <w:r>
        <w:rPr>
          <w:rFonts w:ascii="Consolas" w:hAnsi="Consolas"/>
          <w:sz w:val="19"/>
        </w:rPr>
        <w:t>+ Luồng người dùng</w:t>
      </w:r>
      <w:r>
        <w:rPr>
          <w:rFonts w:ascii="Consolas" w:hAnsi="Consolas"/>
          <w:sz w:val="19"/>
        </w:rPr>
        <w:br w:type="textWrapping"/>
      </w:r>
      <w:r>
        <w:rPr>
          <w:rFonts w:ascii="Consolas" w:hAnsi="Consolas"/>
          <w:sz w:val="19"/>
        </w:rPr>
        <w:t>+ CRUD / Vòng đời trạng thái</w:t>
      </w:r>
      <w:r>
        <w:rPr>
          <w:rFonts w:ascii="Consolas" w:hAnsi="Consolas"/>
          <w:sz w:val="19"/>
        </w:rPr>
        <w:br w:type="textWrapping"/>
      </w:r>
      <w:r>
        <w:rPr>
          <w:rFonts w:ascii="Consolas" w:hAnsi="Consolas"/>
          <w:sz w:val="19"/>
        </w:rPr>
        <w:t>+ Tính năng AI</w:t>
      </w:r>
      <w:r>
        <w:rPr>
          <w:rFonts w:ascii="Consolas" w:hAnsi="Consolas"/>
          <w:sz w:val="19"/>
        </w:rPr>
        <w:br w:type="textWrapping"/>
      </w:r>
      <w:r>
        <w:rPr>
          <w:rFonts w:ascii="Consolas" w:hAnsi="Consolas"/>
          <w:sz w:val="19"/>
        </w:rPr>
        <w:t>+ Figma / Canva</w:t>
      </w:r>
      <w:r>
        <w:rPr>
          <w:rFonts w:ascii="Consolas" w:hAnsi="Consolas"/>
          <w:sz w:val="19"/>
        </w:rPr>
        <w:br w:type="textWrapping"/>
      </w:r>
      <w:r>
        <w:rPr>
          <w:rFonts w:ascii="Consolas" w:hAnsi="Consolas"/>
          <w:sz w:val="19"/>
        </w:rPr>
        <w:t>+ Phân công nhóm</w:t>
      </w:r>
    </w:p>
    <w:p w14:paraId="17CFCA73">
      <w:pPr>
        <w:spacing w:after="80"/>
      </w:pPr>
      <w:r>
        <w:rPr>
          <w:b/>
          <w:i w:val="0"/>
          <w:sz w:val="22"/>
        </w:rPr>
        <w:t>Điều kiện để BTL được coi là hoàn thành – giảng viên phải kiểm tra được chuỗi:</w:t>
      </w:r>
    </w:p>
    <w:p w14:paraId="0FE4D8FF">
      <w:pPr>
        <w:shd w:val="clear" w:color="auto" w:fill="F2F2F2"/>
        <w:spacing w:before="40" w:after="120"/>
        <w:ind w:left="170"/>
      </w:pPr>
      <w:r>
        <w:rPr>
          <w:rFonts w:ascii="Consolas" w:hAnsi="Consolas"/>
          <w:sz w:val="19"/>
        </w:rPr>
        <w:t>Ngữ cảnh → Vấn đề → Vai trò → Luồng người dùng → Màn hình → Bản mô phỏng → Công việc</w:t>
      </w:r>
      <w:r>
        <w:rPr>
          <w:rFonts w:ascii="Consolas" w:hAnsi="Consolas"/>
          <w:sz w:val="19"/>
        </w:rPr>
        <w:br w:type="textWrapping"/>
      </w:r>
      <w:r>
        <w:rPr>
          <w:rFonts w:ascii="Consolas" w:hAnsi="Consolas"/>
          <w:sz w:val="19"/>
        </w:rPr>
        <w:t>→ Nhánh → Ghi nhận thay đổi → PR → Đánh giá → OBS → Sản phẩm</w:t>
      </w:r>
    </w:p>
    <w:p w14:paraId="363D3180">
      <w:pPr>
        <w:spacing w:after="80"/>
      </w:pPr>
      <w:r>
        <w:rPr>
          <w:b/>
          <w:i w:val="0"/>
          <w:sz w:val="22"/>
        </w:rPr>
        <w:t>Nếu chuỗi bị đứt: nhóm chưa chứng minh đầy đủ quá trình làm.</w:t>
      </w:r>
    </w:p>
    <w:p w14:paraId="01842B29">
      <w:pPr>
        <w:pStyle w:val="2"/>
        <w:spacing w:before="200" w:after="80"/>
      </w:pPr>
      <w:r>
        <w:rPr>
          <w:rFonts w:ascii="Calibri" w:hAnsi="Calibri"/>
          <w:color w:val="1F3864"/>
          <w:sz w:val="31"/>
        </w:rPr>
        <w:t>PHẦN 12. BẢO VỆ / YÊU CẦU CHỈNH SỬA NGẪU NHIÊN</w:t>
      </w:r>
    </w:p>
    <w:p w14:paraId="063A9A64">
      <w:pPr>
        <w:spacing w:after="80"/>
      </w:pPr>
      <w:r>
        <w:rPr>
          <w:b w:val="0"/>
          <w:i w:val="0"/>
          <w:sz w:val="22"/>
        </w:rPr>
        <w:t>Trong buổi bảo vệ, giảng viên có thể yêu cầu ngẫu nhiên một thay đổi nhỏ trong 5–10 phút:</w:t>
      </w:r>
    </w:p>
    <w:p w14:paraId="4F56F5E2">
      <w:pPr>
        <w:pStyle w:val="23"/>
        <w:spacing w:after="40"/>
      </w:pPr>
      <w:r>
        <w:rPr>
          <w:sz w:val="22"/>
        </w:rPr>
        <w:t>thêm filter</w:t>
      </w:r>
    </w:p>
    <w:p w14:paraId="2DDF4A15">
      <w:pPr>
        <w:pStyle w:val="23"/>
        <w:spacing w:after="40"/>
      </w:pPr>
      <w:r>
        <w:rPr>
          <w:sz w:val="22"/>
        </w:rPr>
        <w:t>thêm field</w:t>
      </w:r>
    </w:p>
    <w:p w14:paraId="1E99EA85">
      <w:pPr>
        <w:pStyle w:val="23"/>
        <w:spacing w:after="40"/>
      </w:pPr>
      <w:r>
        <w:rPr>
          <w:sz w:val="22"/>
        </w:rPr>
        <w:t>thêm validation</w:t>
      </w:r>
    </w:p>
    <w:p w14:paraId="65938E56">
      <w:pPr>
        <w:pStyle w:val="23"/>
        <w:spacing w:after="40"/>
      </w:pPr>
      <w:r>
        <w:rPr>
          <w:sz w:val="22"/>
        </w:rPr>
        <w:t>đổi table → card</w:t>
      </w:r>
    </w:p>
    <w:p w14:paraId="0364B149">
      <w:pPr>
        <w:pStyle w:val="23"/>
        <w:spacing w:after="40"/>
      </w:pPr>
      <w:r>
        <w:rPr>
          <w:sz w:val="22"/>
        </w:rPr>
        <w:t>xử lý trạng thái rỗng</w:t>
      </w:r>
    </w:p>
    <w:p w14:paraId="50BC932A">
      <w:pPr>
        <w:pStyle w:val="23"/>
        <w:spacing w:after="40"/>
      </w:pPr>
      <w:r>
        <w:rPr>
          <w:sz w:val="22"/>
        </w:rPr>
        <w:t>chỉnh responsive</w:t>
      </w:r>
    </w:p>
    <w:p w14:paraId="3E0AB9E9">
      <w:pPr>
        <w:pStyle w:val="23"/>
        <w:spacing w:after="40"/>
      </w:pPr>
      <w:r>
        <w:rPr>
          <w:sz w:val="22"/>
        </w:rPr>
        <w:t>sửa một lỗi</w:t>
      </w:r>
    </w:p>
    <w:p w14:paraId="19E9F44E">
      <w:pPr>
        <w:pStyle w:val="23"/>
        <w:spacing w:after="40"/>
      </w:pPr>
      <w:r>
        <w:rPr>
          <w:sz w:val="22"/>
        </w:rPr>
        <w:t>thêm trạng thái nghiệp vụ</w:t>
      </w:r>
    </w:p>
    <w:p w14:paraId="26A1BCCA">
      <w:pPr>
        <w:spacing w:after="80"/>
      </w:pPr>
      <w:r>
        <w:rPr>
          <w:b w:val="0"/>
          <w:i w:val="0"/>
          <w:sz w:val="22"/>
        </w:rPr>
        <w:t>Mục tiêu: kiểm tra sinh viên có thực sự hiểu sản phẩm và mã hay không.</w:t>
      </w:r>
    </w:p>
    <w:p w14:paraId="0CAA8144">
      <w:pPr>
        <w:pStyle w:val="2"/>
        <w:spacing w:before="200" w:after="80"/>
      </w:pPr>
      <w:r>
        <w:rPr>
          <w:rFonts w:ascii="Calibri" w:hAnsi="Calibri"/>
          <w:color w:val="1F3864"/>
          <w:sz w:val="31"/>
        </w:rPr>
        <w:t>PHẦN 13. TIÊU CHÍ ĐÁNH GIÁ ĐỊNH HƯỚNG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3"/>
        <w:gridCol w:w="1701"/>
      </w:tblGrid>
      <w:tr w14:paraId="6D593C6D">
        <w:trPr>
          <w:jc w:val="center"/>
        </w:trPr>
        <w:tc>
          <w:tcPr>
            <w:tcW w:w="6803" w:type="dxa"/>
            <w:shd w:val="clear" w:color="auto" w:fill="1F3864"/>
          </w:tcPr>
          <w:p w14:paraId="59B3D9D8">
            <w:pPr>
              <w:spacing w:after="0" w:line="240" w:lineRule="auto"/>
            </w:pPr>
            <w:r>
              <w:rPr>
                <w:b/>
                <w:color w:val="FFFFFF"/>
                <w:sz w:val="20"/>
              </w:rPr>
              <w:t>Tiêu chí</w:t>
            </w:r>
          </w:p>
        </w:tc>
        <w:tc>
          <w:tcPr>
            <w:tcW w:w="1701" w:type="dxa"/>
            <w:shd w:val="clear" w:color="auto" w:fill="1F3864"/>
          </w:tcPr>
          <w:p w14:paraId="462B8C15">
            <w:pPr>
              <w:spacing w:after="0" w:line="240" w:lineRule="auto"/>
            </w:pPr>
            <w:r>
              <w:rPr>
                <w:b/>
                <w:color w:val="FFFFFF"/>
                <w:sz w:val="20"/>
              </w:rPr>
              <w:t>Tỷ trọng</w:t>
            </w:r>
          </w:p>
        </w:tc>
      </w:tr>
      <w:tr w14:paraId="27024D8B">
        <w:trPr>
          <w:jc w:val="center"/>
        </w:trPr>
        <w:tc>
          <w:tcPr>
            <w:tcW w:w="6803" w:type="dxa"/>
          </w:tcPr>
          <w:p w14:paraId="5D3D2C2D">
            <w:pPr>
              <w:spacing w:after="0" w:line="240" w:lineRule="auto"/>
            </w:pPr>
            <w:r>
              <w:rPr>
                <w:sz w:val="20"/>
              </w:rPr>
              <w:t>Tư duy bài toán &amp; sản phẩm</w:t>
            </w:r>
          </w:p>
        </w:tc>
        <w:tc>
          <w:tcPr>
            <w:tcW w:w="1701" w:type="dxa"/>
          </w:tcPr>
          <w:p w14:paraId="049033AD">
            <w:pPr>
              <w:spacing w:after="0" w:line="240" w:lineRule="auto"/>
            </w:pPr>
            <w:r>
              <w:rPr>
                <w:sz w:val="20"/>
              </w:rPr>
              <w:t>10%</w:t>
            </w:r>
          </w:p>
        </w:tc>
      </w:tr>
      <w:tr w14:paraId="4579B001">
        <w:trPr>
          <w:jc w:val="center"/>
        </w:trPr>
        <w:tc>
          <w:tcPr>
            <w:tcW w:w="6803" w:type="dxa"/>
          </w:tcPr>
          <w:p w14:paraId="0ED4949A">
            <w:pPr>
              <w:spacing w:after="0" w:line="240" w:lineRule="auto"/>
            </w:pPr>
            <w:r>
              <w:rPr>
                <w:sz w:val="20"/>
              </w:rPr>
              <w:t>Vai trò + luồng người dùng + độ đầy đủ màn hình</w:t>
            </w:r>
          </w:p>
        </w:tc>
        <w:tc>
          <w:tcPr>
            <w:tcW w:w="1701" w:type="dxa"/>
          </w:tcPr>
          <w:p w14:paraId="09EDDDDE">
            <w:pPr>
              <w:spacing w:after="0" w:line="240" w:lineRule="auto"/>
            </w:pPr>
            <w:r>
              <w:rPr>
                <w:sz w:val="20"/>
              </w:rPr>
              <w:t>20%</w:t>
            </w:r>
          </w:p>
        </w:tc>
      </w:tr>
      <w:tr w14:paraId="3DA12D24">
        <w:trPr>
          <w:jc w:val="center"/>
        </w:trPr>
        <w:tc>
          <w:tcPr>
            <w:tcW w:w="6803" w:type="dxa"/>
          </w:tcPr>
          <w:p w14:paraId="753F249C">
            <w:pPr>
              <w:spacing w:after="0" w:line="240" w:lineRule="auto"/>
            </w:pPr>
            <w:r>
              <w:rPr>
                <w:sz w:val="20"/>
              </w:rPr>
              <w:t>Giao diện/Trải nghiệm + Responsive</w:t>
            </w:r>
          </w:p>
        </w:tc>
        <w:tc>
          <w:tcPr>
            <w:tcW w:w="1701" w:type="dxa"/>
          </w:tcPr>
          <w:p w14:paraId="523735DD">
            <w:pPr>
              <w:spacing w:after="0" w:line="240" w:lineRule="auto"/>
            </w:pPr>
            <w:r>
              <w:rPr>
                <w:sz w:val="20"/>
              </w:rPr>
              <w:t>15%</w:t>
            </w:r>
          </w:p>
        </w:tc>
      </w:tr>
      <w:tr w14:paraId="23BE7127">
        <w:trPr>
          <w:jc w:val="center"/>
        </w:trPr>
        <w:tc>
          <w:tcPr>
            <w:tcW w:w="6803" w:type="dxa"/>
          </w:tcPr>
          <w:p w14:paraId="76E43146">
            <w:pPr>
              <w:spacing w:after="0" w:line="240" w:lineRule="auto"/>
            </w:pPr>
            <w:r>
              <w:rPr>
                <w:sz w:val="20"/>
              </w:rPr>
              <w:t>HTML/CSS</w:t>
            </w:r>
          </w:p>
        </w:tc>
        <w:tc>
          <w:tcPr>
            <w:tcW w:w="1701" w:type="dxa"/>
          </w:tcPr>
          <w:p w14:paraId="3304E616">
            <w:pPr>
              <w:spacing w:after="0" w:line="240" w:lineRule="auto"/>
            </w:pPr>
            <w:r>
              <w:rPr>
                <w:sz w:val="20"/>
              </w:rPr>
              <w:t>10%</w:t>
            </w:r>
          </w:p>
        </w:tc>
      </w:tr>
      <w:tr w14:paraId="169747E6">
        <w:trPr>
          <w:jc w:val="center"/>
        </w:trPr>
        <w:tc>
          <w:tcPr>
            <w:tcW w:w="6803" w:type="dxa"/>
          </w:tcPr>
          <w:p w14:paraId="072D512C">
            <w:pPr>
              <w:spacing w:after="0" w:line="240" w:lineRule="auto"/>
            </w:pPr>
            <w:r>
              <w:rPr>
                <w:sz w:val="20"/>
              </w:rPr>
              <w:t>JavaScript/DOM/API</w:t>
            </w:r>
          </w:p>
        </w:tc>
        <w:tc>
          <w:tcPr>
            <w:tcW w:w="1701" w:type="dxa"/>
          </w:tcPr>
          <w:p w14:paraId="0A7A7931">
            <w:pPr>
              <w:spacing w:after="0" w:line="240" w:lineRule="auto"/>
            </w:pPr>
            <w:r>
              <w:rPr>
                <w:sz w:val="20"/>
              </w:rPr>
              <w:t>15%</w:t>
            </w:r>
          </w:p>
        </w:tc>
      </w:tr>
      <w:tr w14:paraId="44432B16">
        <w:trPr>
          <w:jc w:val="center"/>
        </w:trPr>
        <w:tc>
          <w:tcPr>
            <w:tcW w:w="6803" w:type="dxa"/>
          </w:tcPr>
          <w:p w14:paraId="4AFF8524">
            <w:pPr>
              <w:spacing w:after="0" w:line="240" w:lineRule="auto"/>
            </w:pPr>
            <w:r>
              <w:rPr>
                <w:sz w:val="20"/>
              </w:rPr>
              <w:t>Trải nghiệm sản phẩm AI</w:t>
            </w:r>
          </w:p>
        </w:tc>
        <w:tc>
          <w:tcPr>
            <w:tcW w:w="1701" w:type="dxa"/>
          </w:tcPr>
          <w:p w14:paraId="7A21E7D6">
            <w:pPr>
              <w:spacing w:after="0" w:line="240" w:lineRule="auto"/>
            </w:pPr>
            <w:r>
              <w:rPr>
                <w:sz w:val="20"/>
              </w:rPr>
              <w:t>10%</w:t>
            </w:r>
          </w:p>
        </w:tc>
      </w:tr>
      <w:tr w14:paraId="6F7B5952">
        <w:trPr>
          <w:jc w:val="center"/>
        </w:trPr>
        <w:tc>
          <w:tcPr>
            <w:tcW w:w="6803" w:type="dxa"/>
          </w:tcPr>
          <w:p w14:paraId="3DDBCFEB">
            <w:pPr>
              <w:spacing w:after="0" w:line="240" w:lineRule="auto"/>
            </w:pPr>
            <w:r>
              <w:rPr>
                <w:sz w:val="20"/>
              </w:rPr>
              <w:t>Git/Trello/Làm việc nhóm</w:t>
            </w:r>
          </w:p>
        </w:tc>
        <w:tc>
          <w:tcPr>
            <w:tcW w:w="1701" w:type="dxa"/>
          </w:tcPr>
          <w:p w14:paraId="3303350B">
            <w:pPr>
              <w:spacing w:after="0" w:line="240" w:lineRule="auto"/>
            </w:pPr>
            <w:r>
              <w:rPr>
                <w:sz w:val="20"/>
              </w:rPr>
              <w:t>10%</w:t>
            </w:r>
          </w:p>
        </w:tc>
      </w:tr>
      <w:tr w14:paraId="3A66E2B6">
        <w:trPr>
          <w:jc w:val="center"/>
        </w:trPr>
        <w:tc>
          <w:tcPr>
            <w:tcW w:w="6803" w:type="dxa"/>
          </w:tcPr>
          <w:p w14:paraId="01037BAC">
            <w:pPr>
              <w:spacing w:after="0" w:line="240" w:lineRule="auto"/>
            </w:pPr>
            <w:r>
              <w:rPr>
                <w:sz w:val="20"/>
              </w:rPr>
              <w:t>OBS + Bảo vệ + giải thích</w:t>
            </w:r>
          </w:p>
        </w:tc>
        <w:tc>
          <w:tcPr>
            <w:tcW w:w="1701" w:type="dxa"/>
          </w:tcPr>
          <w:p w14:paraId="0625032C">
            <w:pPr>
              <w:spacing w:after="0" w:line="240" w:lineRule="auto"/>
            </w:pPr>
            <w:r>
              <w:rPr>
                <w:sz w:val="20"/>
              </w:rPr>
              <w:t>10%</w:t>
            </w:r>
          </w:p>
        </w:tc>
      </w:tr>
    </w:tbl>
    <w:p w14:paraId="0FA792B2">
      <w:pPr>
        <w:spacing w:after="40"/>
      </w:pPr>
    </w:p>
    <w:p w14:paraId="2A4E6675">
      <w:pPr>
        <w:spacing w:after="80"/>
      </w:pPr>
      <w:r>
        <w:rPr>
          <w:b w:val="0"/>
          <w:i/>
          <w:sz w:val="22"/>
        </w:rPr>
        <w:t>Đạt “mức tối thiểu” chỉ giúp tránh bị đánh giá thiếu yêu cầu; không đồng nghĩa với điểm cao.</w:t>
      </w:r>
    </w:p>
    <w:p w14:paraId="11F84814">
      <w:pPr>
        <w:pStyle w:val="2"/>
        <w:spacing w:before="200" w:after="80"/>
      </w:pPr>
      <w:r>
        <w:rPr>
          <w:rFonts w:ascii="Calibri" w:hAnsi="Calibri"/>
          <w:color w:val="1F3864"/>
          <w:sz w:val="31"/>
        </w:rPr>
        <w:t>PHẦN 14. TỰ KIỂM TRA TRƯỚC KHI NỘP</w:t>
      </w:r>
    </w:p>
    <w:p w14:paraId="5F33861F">
      <w:pPr>
        <w:pStyle w:val="4"/>
        <w:spacing w:before="160" w:after="80"/>
      </w:pPr>
      <w:r>
        <w:rPr>
          <w:rFonts w:ascii="Calibri" w:hAnsi="Calibri"/>
          <w:color w:val="1F3864"/>
          <w:sz w:val="23"/>
        </w:rPr>
        <w:t>Sản phẩm</w:t>
      </w:r>
    </w:p>
    <w:p w14:paraId="660964D7">
      <w:pPr>
        <w:pStyle w:val="23"/>
        <w:spacing w:after="40"/>
      </w:pPr>
      <w:r>
        <w:rPr>
          <w:sz w:val="22"/>
        </w:rPr>
        <w:t>Có thiếu luồng người dùng nào không?</w:t>
      </w:r>
    </w:p>
    <w:p w14:paraId="395555E4">
      <w:pPr>
        <w:pStyle w:val="23"/>
        <w:spacing w:after="40"/>
      </w:pPr>
      <w:r>
        <w:rPr>
          <w:sz w:val="22"/>
        </w:rPr>
        <w:t>Có vai trò nào làm sơ sài không?</w:t>
      </w:r>
    </w:p>
    <w:p w14:paraId="1F185D81">
      <w:pPr>
        <w:pStyle w:val="23"/>
        <w:spacing w:after="40"/>
      </w:pPr>
      <w:r>
        <w:rPr>
          <w:sz w:val="22"/>
        </w:rPr>
        <w:t>Có màn hình nào chỉ để “đủ số” không?</w:t>
      </w:r>
    </w:p>
    <w:p w14:paraId="197B4416">
      <w:pPr>
        <w:pStyle w:val="4"/>
        <w:spacing w:before="160" w:after="80"/>
      </w:pPr>
      <w:r>
        <w:rPr>
          <w:rFonts w:ascii="Calibri" w:hAnsi="Calibri"/>
          <w:color w:val="1F3864"/>
          <w:sz w:val="23"/>
        </w:rPr>
        <w:t>Giao diện</w:t>
      </w:r>
    </w:p>
    <w:p w14:paraId="57ACF859">
      <w:pPr>
        <w:pStyle w:val="23"/>
        <w:spacing w:after="40"/>
      </w:pPr>
      <w:r>
        <w:rPr>
          <w:sz w:val="22"/>
        </w:rPr>
        <w:t>Responsive chưa?</w:t>
      </w:r>
    </w:p>
    <w:p w14:paraId="2DD7AD3E">
      <w:pPr>
        <w:pStyle w:val="23"/>
        <w:spacing w:after="40"/>
      </w:pPr>
      <w:r>
        <w:rPr>
          <w:sz w:val="22"/>
        </w:rPr>
        <w:t>Kiểm tra hợp lệ chưa?</w:t>
      </w:r>
    </w:p>
    <w:p w14:paraId="672D0EFB">
      <w:pPr>
        <w:pStyle w:val="23"/>
        <w:spacing w:after="40"/>
      </w:pPr>
      <w:r>
        <w:rPr>
          <w:sz w:val="22"/>
        </w:rPr>
        <w:t>Trạng thái rỗng chưa?</w:t>
      </w:r>
    </w:p>
    <w:p w14:paraId="4BF438D0">
      <w:pPr>
        <w:pStyle w:val="23"/>
        <w:spacing w:after="40"/>
      </w:pPr>
      <w:r>
        <w:rPr>
          <w:sz w:val="22"/>
        </w:rPr>
        <w:t>Trạng thái lỗi chưa?</w:t>
      </w:r>
    </w:p>
    <w:p w14:paraId="4BC35BBF">
      <w:pPr>
        <w:pStyle w:val="4"/>
        <w:spacing w:before="160" w:after="80"/>
      </w:pPr>
      <w:r>
        <w:rPr>
          <w:rFonts w:ascii="Calibri" w:hAnsi="Calibri"/>
          <w:color w:val="1F3864"/>
          <w:sz w:val="23"/>
        </w:rPr>
        <w:t>AI</w:t>
      </w:r>
    </w:p>
    <w:p w14:paraId="72ABD030">
      <w:pPr>
        <w:pStyle w:val="23"/>
        <w:spacing w:after="40"/>
      </w:pPr>
      <w:r>
        <w:rPr>
          <w:sz w:val="22"/>
        </w:rPr>
        <w:t>AI có thực sự hữu ích không?</w:t>
      </w:r>
    </w:p>
    <w:p w14:paraId="770992AE">
      <w:pPr>
        <w:pStyle w:val="23"/>
        <w:spacing w:after="40"/>
      </w:pPr>
      <w:r>
        <w:rPr>
          <w:sz w:val="22"/>
        </w:rPr>
        <w:t>Có giải thích không?</w:t>
      </w:r>
    </w:p>
    <w:p w14:paraId="4D0EC50D">
      <w:pPr>
        <w:pStyle w:val="23"/>
        <w:spacing w:after="40"/>
      </w:pPr>
      <w:r>
        <w:rPr>
          <w:sz w:val="22"/>
        </w:rPr>
        <w:t>Người dùng có quyền sửa/bỏ kết quả AI không?</w:t>
      </w:r>
    </w:p>
    <w:p w14:paraId="2519790D">
      <w:pPr>
        <w:pStyle w:val="4"/>
        <w:spacing w:before="160" w:after="80"/>
      </w:pPr>
      <w:r>
        <w:rPr>
          <w:rFonts w:ascii="Calibri" w:hAnsi="Calibri"/>
          <w:color w:val="1F3864"/>
          <w:sz w:val="23"/>
        </w:rPr>
        <w:t>Git</w:t>
      </w:r>
    </w:p>
    <w:p w14:paraId="653B208B">
      <w:pPr>
        <w:pStyle w:val="23"/>
        <w:spacing w:after="40"/>
      </w:pPr>
      <w:r>
        <w:rPr>
          <w:sz w:val="22"/>
        </w:rPr>
        <w:t>Nhánh rõ chưa?</w:t>
      </w:r>
    </w:p>
    <w:p w14:paraId="732B653C">
      <w:pPr>
        <w:pStyle w:val="23"/>
        <w:spacing w:after="40"/>
      </w:pPr>
      <w:r>
        <w:rPr>
          <w:sz w:val="22"/>
        </w:rPr>
        <w:t>Commit có ý nghĩa chưa?</w:t>
      </w:r>
    </w:p>
    <w:p w14:paraId="024EFE73">
      <w:pPr>
        <w:pStyle w:val="23"/>
        <w:spacing w:after="40"/>
      </w:pPr>
      <w:r>
        <w:rPr>
          <w:sz w:val="22"/>
        </w:rPr>
        <w:t>PR có đánh giá chưa?</w:t>
      </w:r>
    </w:p>
    <w:p w14:paraId="6FE39F0E">
      <w:pPr>
        <w:pStyle w:val="4"/>
        <w:spacing w:before="160" w:after="80"/>
      </w:pPr>
      <w:r>
        <w:rPr>
          <w:rFonts w:ascii="Calibri" w:hAnsi="Calibri"/>
          <w:color w:val="1F3864"/>
          <w:sz w:val="23"/>
        </w:rPr>
        <w:t>OBS</w:t>
      </w:r>
    </w:p>
    <w:p w14:paraId="24E49BF0">
      <w:pPr>
        <w:pStyle w:val="23"/>
        <w:spacing w:after="40"/>
      </w:pPr>
      <w:r>
        <w:rPr>
          <w:sz w:val="22"/>
        </w:rPr>
        <w:t>Mỗi screen đã có video chưa?</w:t>
      </w:r>
    </w:p>
    <w:p w14:paraId="7665D238">
      <w:pPr>
        <w:pStyle w:val="23"/>
        <w:spacing w:after="40"/>
      </w:pPr>
      <w:r>
        <w:rPr>
          <w:sz w:val="22"/>
        </w:rPr>
        <w:t>Người làm có giải thích được mã chưa?</w:t>
      </w:r>
    </w:p>
    <w:p w14:paraId="1747FF2C">
      <w:pPr>
        <w:pStyle w:val="2"/>
        <w:spacing w:before="200" w:after="80"/>
      </w:pPr>
      <w:r>
        <w:rPr>
          <w:rFonts w:ascii="Calibri" w:hAnsi="Calibri"/>
          <w:color w:val="1F3864"/>
          <w:sz w:val="31"/>
        </w:rPr>
        <w:t>PHẦN 15. DANH SÁCH KIỂM TRA NỘP BÀI</w:t>
      </w:r>
    </w:p>
    <w:p w14:paraId="038C27BA">
      <w:pPr>
        <w:pStyle w:val="4"/>
        <w:spacing w:before="160" w:after="80"/>
      </w:pPr>
      <w:r>
        <w:rPr>
          <w:rFonts w:ascii="Calibri" w:hAnsi="Calibri"/>
          <w:color w:val="1F3864"/>
          <w:sz w:val="23"/>
        </w:rPr>
        <w:t>A. Sản phẩm</w:t>
      </w:r>
    </w:p>
    <w:p w14:paraId="42E42684">
      <w:pPr>
        <w:spacing w:after="40"/>
      </w:pPr>
      <w:r>
        <w:rPr>
          <w:sz w:val="22"/>
        </w:rPr>
        <w:t>☐  Ngữ cảnh</w:t>
      </w:r>
    </w:p>
    <w:p w14:paraId="29A204A1">
      <w:pPr>
        <w:spacing w:after="40"/>
      </w:pPr>
      <w:r>
        <w:rPr>
          <w:sz w:val="22"/>
        </w:rPr>
        <w:t>☐  Phát biểu vấn đề</w:t>
      </w:r>
    </w:p>
    <w:p w14:paraId="72B4487C">
      <w:pPr>
        <w:spacing w:after="40"/>
      </w:pPr>
      <w:r>
        <w:rPr>
          <w:sz w:val="22"/>
        </w:rPr>
        <w:t>☐  Mục tiêu</w:t>
      </w:r>
    </w:p>
    <w:p w14:paraId="015C226E">
      <w:pPr>
        <w:spacing w:after="40"/>
      </w:pPr>
      <w:r>
        <w:rPr>
          <w:sz w:val="22"/>
        </w:rPr>
        <w:t>☐  Các vai trò</w:t>
      </w:r>
    </w:p>
    <w:p w14:paraId="25BC1A5C">
      <w:pPr>
        <w:spacing w:after="40"/>
      </w:pPr>
      <w:r>
        <w:rPr>
          <w:sz w:val="22"/>
        </w:rPr>
        <w:t>☐  Luồng người dùng</w:t>
      </w:r>
    </w:p>
    <w:p w14:paraId="6B67F982">
      <w:pPr>
        <w:spacing w:after="40"/>
      </w:pPr>
      <w:r>
        <w:rPr>
          <w:sz w:val="22"/>
        </w:rPr>
        <w:t>☐  Bảng kiểm kê màn hình</w:t>
      </w:r>
    </w:p>
    <w:p w14:paraId="2A952B6F">
      <w:pPr>
        <w:pStyle w:val="4"/>
        <w:spacing w:before="160" w:after="80"/>
      </w:pPr>
      <w:r>
        <w:rPr>
          <w:rFonts w:ascii="Calibri" w:hAnsi="Calibri"/>
          <w:color w:val="1F3864"/>
          <w:sz w:val="23"/>
        </w:rPr>
        <w:t>B. Thiết kế</w:t>
      </w:r>
    </w:p>
    <w:p w14:paraId="109F8B5E">
      <w:pPr>
        <w:spacing w:after="40"/>
      </w:pPr>
      <w:r>
        <w:rPr>
          <w:sz w:val="22"/>
        </w:rPr>
        <w:t>☐  Sơ đồ trang</w:t>
      </w:r>
    </w:p>
    <w:p w14:paraId="3E9736B5">
      <w:pPr>
        <w:spacing w:after="40"/>
      </w:pPr>
      <w:r>
        <w:rPr>
          <w:sz w:val="22"/>
        </w:rPr>
        <w:t>☐  Khung dây</w:t>
      </w:r>
    </w:p>
    <w:p w14:paraId="5D6451EB">
      <w:pPr>
        <w:spacing w:after="40"/>
      </w:pPr>
      <w:r>
        <w:rPr>
          <w:sz w:val="22"/>
        </w:rPr>
        <w:t>☐  Figma/Canva</w:t>
      </w:r>
    </w:p>
    <w:p w14:paraId="73A6F1AC">
      <w:pPr>
        <w:spacing w:after="40"/>
      </w:pPr>
      <w:r>
        <w:rPr>
          <w:sz w:val="22"/>
        </w:rPr>
        <w:t>☐  Responsive</w:t>
      </w:r>
    </w:p>
    <w:p w14:paraId="4DAE253B">
      <w:pPr>
        <w:spacing w:after="40"/>
      </w:pPr>
      <w:r>
        <w:rPr>
          <w:sz w:val="22"/>
        </w:rPr>
        <w:t>☐  Trải nghiệm AI</w:t>
      </w:r>
    </w:p>
    <w:p w14:paraId="768A64D5">
      <w:pPr>
        <w:pStyle w:val="4"/>
        <w:spacing w:before="160" w:after="80"/>
      </w:pPr>
      <w:r>
        <w:rPr>
          <w:rFonts w:ascii="Calibri" w:hAnsi="Calibri"/>
          <w:color w:val="1F3864"/>
          <w:sz w:val="23"/>
        </w:rPr>
        <w:t>C. Mã nguồn</w:t>
      </w:r>
    </w:p>
    <w:p w14:paraId="5BB27194">
      <w:pPr>
        <w:spacing w:after="40"/>
      </w:pPr>
      <w:r>
        <w:rPr>
          <w:sz w:val="22"/>
        </w:rPr>
        <w:t>☐  HTML</w:t>
      </w:r>
    </w:p>
    <w:p w14:paraId="4AAD208E">
      <w:pPr>
        <w:spacing w:after="40"/>
      </w:pPr>
      <w:r>
        <w:rPr>
          <w:sz w:val="22"/>
        </w:rPr>
        <w:t>☐  CSS</w:t>
      </w:r>
    </w:p>
    <w:p w14:paraId="65555F39">
      <w:pPr>
        <w:spacing w:after="40"/>
      </w:pPr>
      <w:r>
        <w:rPr>
          <w:sz w:val="22"/>
        </w:rPr>
        <w:t>☐  JavaScript</w:t>
      </w:r>
    </w:p>
    <w:p w14:paraId="285758FC">
      <w:pPr>
        <w:spacing w:after="40"/>
      </w:pPr>
      <w:r>
        <w:rPr>
          <w:sz w:val="22"/>
        </w:rPr>
        <w:t>☐  Dữ liệu/API</w:t>
      </w:r>
    </w:p>
    <w:p w14:paraId="419B07BA">
      <w:pPr>
        <w:spacing w:after="40"/>
      </w:pPr>
      <w:r>
        <w:rPr>
          <w:sz w:val="22"/>
        </w:rPr>
        <w:t>☐  Kiểm tra hợp lệ</w:t>
      </w:r>
    </w:p>
    <w:p w14:paraId="558DCC4E">
      <w:pPr>
        <w:spacing w:after="40"/>
      </w:pPr>
      <w:r>
        <w:rPr>
          <w:sz w:val="22"/>
        </w:rPr>
        <w:t>☐  Bao phủ trạng thái</w:t>
      </w:r>
    </w:p>
    <w:p w14:paraId="52CC8888">
      <w:pPr>
        <w:pStyle w:val="4"/>
        <w:spacing w:before="160" w:after="80"/>
      </w:pPr>
      <w:r>
        <w:rPr>
          <w:rFonts w:ascii="Calibri" w:hAnsi="Calibri"/>
          <w:color w:val="1F3864"/>
          <w:sz w:val="23"/>
        </w:rPr>
        <w:t>D. Làm việc nhóm</w:t>
      </w:r>
    </w:p>
    <w:p w14:paraId="087C9E31">
      <w:pPr>
        <w:spacing w:after="40"/>
      </w:pPr>
      <w:r>
        <w:rPr>
          <w:sz w:val="22"/>
        </w:rPr>
        <w:t>☐  Trello/Jira/Notion</w:t>
      </w:r>
    </w:p>
    <w:p w14:paraId="0767AE11">
      <w:pPr>
        <w:spacing w:after="40"/>
      </w:pPr>
      <w:r>
        <w:rPr>
          <w:sz w:val="22"/>
        </w:rPr>
        <w:t>☐  Phân công công việc</w:t>
      </w:r>
    </w:p>
    <w:p w14:paraId="19F47187">
      <w:pPr>
        <w:spacing w:after="40"/>
      </w:pPr>
      <w:r>
        <w:rPr>
          <w:sz w:val="22"/>
        </w:rPr>
        <w:t>☐  Nhánh Git</w:t>
      </w:r>
    </w:p>
    <w:p w14:paraId="69B84846">
      <w:pPr>
        <w:spacing w:after="40"/>
      </w:pPr>
      <w:r>
        <w:rPr>
          <w:sz w:val="22"/>
        </w:rPr>
        <w:t>☐  Commit</w:t>
      </w:r>
    </w:p>
    <w:p w14:paraId="30300E2B">
      <w:pPr>
        <w:spacing w:after="40"/>
      </w:pPr>
      <w:r>
        <w:rPr>
          <w:sz w:val="22"/>
        </w:rPr>
        <w:t>☐  Yêu cầu hợp nhất</w:t>
      </w:r>
    </w:p>
    <w:p w14:paraId="7228F9DB">
      <w:pPr>
        <w:spacing w:after="40"/>
      </w:pPr>
      <w:r>
        <w:rPr>
          <w:sz w:val="22"/>
        </w:rPr>
        <w:t>☐  Đánh giá</w:t>
      </w:r>
    </w:p>
    <w:p w14:paraId="2395AD6A">
      <w:pPr>
        <w:pStyle w:val="4"/>
        <w:spacing w:before="160" w:after="80"/>
      </w:pPr>
      <w:r>
        <w:rPr>
          <w:rFonts w:ascii="Calibri" w:hAnsi="Calibri"/>
          <w:color w:val="1F3864"/>
          <w:sz w:val="23"/>
        </w:rPr>
        <w:t>E. Minh chứng</w:t>
      </w:r>
    </w:p>
    <w:p w14:paraId="115D314B">
      <w:pPr>
        <w:spacing w:after="40"/>
      </w:pPr>
      <w:r>
        <w:rPr>
          <w:sz w:val="22"/>
        </w:rPr>
        <w:t>☐  Video OBS từng màn hình</w:t>
      </w:r>
    </w:p>
    <w:p w14:paraId="2C889021">
      <w:pPr>
        <w:spacing w:after="40"/>
      </w:pPr>
      <w:r>
        <w:rPr>
          <w:sz w:val="22"/>
        </w:rPr>
        <w:t>☐  Liên kết Figma</w:t>
      </w:r>
    </w:p>
    <w:p w14:paraId="0603DC4C">
      <w:pPr>
        <w:spacing w:after="40"/>
      </w:pPr>
      <w:r>
        <w:rPr>
          <w:sz w:val="22"/>
        </w:rPr>
        <w:t>☐  Liên kết kho mã nguồn</w:t>
      </w:r>
    </w:p>
    <w:p w14:paraId="1A934CC2">
      <w:pPr>
        <w:spacing w:after="40"/>
      </w:pPr>
      <w:r>
        <w:rPr>
          <w:sz w:val="22"/>
        </w:rPr>
        <w:t>☐  Báo cáo sử dụng AI</w:t>
      </w:r>
    </w:p>
    <w:p w14:paraId="63825507">
      <w:pPr>
        <w:spacing w:after="40"/>
      </w:pPr>
      <w:r>
        <w:rPr>
          <w:sz w:val="22"/>
        </w:rPr>
        <w:t>☐  README hoàn chỉnh</w:t>
      </w:r>
    </w:p>
    <w:p w14:paraId="7732BC0B">
      <w:r>
        <w:br w:type="page"/>
      </w:r>
    </w:p>
    <w:p w14:paraId="01668BF1">
      <w:pPr>
        <w:pStyle w:val="2"/>
        <w:spacing w:before="200" w:after="80"/>
      </w:pPr>
      <w:r>
        <w:rPr>
          <w:rFonts w:ascii="Calibri" w:hAnsi="Calibri"/>
          <w:color w:val="1F3864"/>
          <w:sz w:val="31"/>
        </w:rPr>
        <w:t>PHỤ LỤC A. DANH SÁCH 36 ĐỀ TÀI (BỘ V2/V3)</w:t>
      </w:r>
    </w:p>
    <w:p w14:paraId="240F6649">
      <w:pPr>
        <w:spacing w:after="80"/>
      </w:pPr>
      <w:r>
        <w:rPr>
          <w:b w:val="0"/>
          <w:i/>
          <w:sz w:val="22"/>
        </w:rPr>
        <w:t>Mỗi đề tài thuộc một lĩnh vực riêng. 12 giao diện nền tảng (3/role × 4 role) chỉ là điểm khởi tạo bảng kiểm kê màn hình — nhóm phải bổ sung cho đủ nghiệp vụ.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3061"/>
        <w:gridCol w:w="5386"/>
      </w:tblGrid>
      <w:tr w14:paraId="3DC39843">
        <w:trPr>
          <w:jc w:val="center"/>
        </w:trPr>
        <w:tc>
          <w:tcPr>
            <w:tcW w:w="907" w:type="dxa"/>
            <w:shd w:val="clear" w:color="auto" w:fill="1F3864"/>
          </w:tcPr>
          <w:p w14:paraId="612B1249">
            <w:pPr>
              <w:spacing w:after="0" w:line="240" w:lineRule="auto"/>
            </w:pPr>
            <w:r>
              <w:rPr>
                <w:b/>
                <w:color w:val="FFFFFF"/>
                <w:sz w:val="18"/>
              </w:rPr>
              <w:t>Mã</w:t>
            </w:r>
          </w:p>
        </w:tc>
        <w:tc>
          <w:tcPr>
            <w:tcW w:w="3061" w:type="dxa"/>
            <w:shd w:val="clear" w:color="auto" w:fill="1F3864"/>
          </w:tcPr>
          <w:p w14:paraId="6D262873">
            <w:pPr>
              <w:spacing w:after="0" w:line="240" w:lineRule="auto"/>
            </w:pPr>
            <w:r>
              <w:rPr>
                <w:b/>
                <w:color w:val="FFFFFF"/>
                <w:sz w:val="18"/>
              </w:rPr>
              <w:t>Lĩnh vực</w:t>
            </w:r>
          </w:p>
        </w:tc>
        <w:tc>
          <w:tcPr>
            <w:tcW w:w="5386" w:type="dxa"/>
            <w:shd w:val="clear" w:color="auto" w:fill="1F3864"/>
          </w:tcPr>
          <w:p w14:paraId="50783418">
            <w:pPr>
              <w:spacing w:after="0" w:line="240" w:lineRule="auto"/>
            </w:pPr>
            <w:r>
              <w:rPr>
                <w:b/>
                <w:color w:val="FFFFFF"/>
                <w:sz w:val="18"/>
              </w:rPr>
              <w:t>Tên đề tài</w:t>
            </w:r>
          </w:p>
        </w:tc>
      </w:tr>
      <w:tr w14:paraId="4824D615">
        <w:trPr>
          <w:jc w:val="center"/>
        </w:trPr>
        <w:tc>
          <w:tcPr>
            <w:tcW w:w="907" w:type="dxa"/>
          </w:tcPr>
          <w:p w14:paraId="2767F49C">
            <w:pPr>
              <w:spacing w:after="0" w:line="240" w:lineRule="auto"/>
            </w:pPr>
            <w:r>
              <w:rPr>
                <w:sz w:val="18"/>
              </w:rPr>
              <w:t>BTL-01</w:t>
            </w:r>
          </w:p>
        </w:tc>
        <w:tc>
          <w:tcPr>
            <w:tcW w:w="3061" w:type="dxa"/>
          </w:tcPr>
          <w:p w14:paraId="59CDA8FA">
            <w:pPr>
              <w:spacing w:after="0" w:line="240" w:lineRule="auto"/>
            </w:pPr>
            <w:r>
              <w:rPr>
                <w:sz w:val="18"/>
              </w:rPr>
              <w:t>Giáo dục đại học / EdTech</w:t>
            </w:r>
          </w:p>
        </w:tc>
        <w:tc>
          <w:tcPr>
            <w:tcW w:w="5386" w:type="dxa"/>
          </w:tcPr>
          <w:p w14:paraId="18E2AD95">
            <w:pPr>
              <w:spacing w:after="0" w:line="240" w:lineRule="auto"/>
            </w:pPr>
            <w:r>
              <w:rPr>
                <w:sz w:val="18"/>
              </w:rPr>
              <w:t>StudyPath AI – Cố vấn lộ trình học tập cá nhân hóa</w:t>
            </w:r>
          </w:p>
        </w:tc>
      </w:tr>
      <w:tr w14:paraId="1D970582">
        <w:trPr>
          <w:jc w:val="center"/>
        </w:trPr>
        <w:tc>
          <w:tcPr>
            <w:tcW w:w="907" w:type="dxa"/>
          </w:tcPr>
          <w:p w14:paraId="1A42D3A3">
            <w:pPr>
              <w:spacing w:after="0" w:line="240" w:lineRule="auto"/>
            </w:pPr>
            <w:r>
              <w:rPr>
                <w:sz w:val="18"/>
              </w:rPr>
              <w:t>BTL-02</w:t>
            </w:r>
          </w:p>
        </w:tc>
        <w:tc>
          <w:tcPr>
            <w:tcW w:w="3061" w:type="dxa"/>
          </w:tcPr>
          <w:p w14:paraId="263993EF">
            <w:pPr>
              <w:spacing w:after="0" w:line="240" w:lineRule="auto"/>
            </w:pPr>
            <w:r>
              <w:rPr>
                <w:sz w:val="18"/>
              </w:rPr>
              <w:t>Sức khỏe tinh thần / Wellbeing</w:t>
            </w:r>
          </w:p>
        </w:tc>
        <w:tc>
          <w:tcPr>
            <w:tcW w:w="5386" w:type="dxa"/>
          </w:tcPr>
          <w:p w14:paraId="7636C56F">
            <w:pPr>
              <w:spacing w:after="0" w:line="240" w:lineRule="auto"/>
            </w:pPr>
            <w:r>
              <w:rPr>
                <w:sz w:val="18"/>
              </w:rPr>
              <w:t>CampusMind – Điều phối hỗ trợ sức khỏe tinh thần sinh viên</w:t>
            </w:r>
          </w:p>
        </w:tc>
      </w:tr>
      <w:tr w14:paraId="4D9D0B38">
        <w:trPr>
          <w:jc w:val="center"/>
        </w:trPr>
        <w:tc>
          <w:tcPr>
            <w:tcW w:w="907" w:type="dxa"/>
          </w:tcPr>
          <w:p w14:paraId="0AADF91A">
            <w:pPr>
              <w:spacing w:after="0" w:line="240" w:lineRule="auto"/>
            </w:pPr>
            <w:r>
              <w:rPr>
                <w:sz w:val="18"/>
              </w:rPr>
              <w:t>BTL-03</w:t>
            </w:r>
          </w:p>
        </w:tc>
        <w:tc>
          <w:tcPr>
            <w:tcW w:w="3061" w:type="dxa"/>
          </w:tcPr>
          <w:p w14:paraId="09B362B9">
            <w:pPr>
              <w:spacing w:after="0" w:line="240" w:lineRule="auto"/>
            </w:pPr>
            <w:r>
              <w:rPr>
                <w:sz w:val="18"/>
              </w:rPr>
              <w:t>Y tế cộng đồng / Health Navigation</w:t>
            </w:r>
          </w:p>
        </w:tc>
        <w:tc>
          <w:tcPr>
            <w:tcW w:w="5386" w:type="dxa"/>
          </w:tcPr>
          <w:p w14:paraId="02AC2CA0">
            <w:pPr>
              <w:spacing w:after="0" w:line="240" w:lineRule="auto"/>
            </w:pPr>
            <w:r>
              <w:rPr>
                <w:sz w:val="18"/>
              </w:rPr>
              <w:t>CareRoute – Điều hướng dịch vụ chăm sóc sức khỏe</w:t>
            </w:r>
          </w:p>
        </w:tc>
      </w:tr>
      <w:tr w14:paraId="0F0C2715">
        <w:trPr>
          <w:jc w:val="center"/>
        </w:trPr>
        <w:tc>
          <w:tcPr>
            <w:tcW w:w="907" w:type="dxa"/>
          </w:tcPr>
          <w:p w14:paraId="74BEE4C6">
            <w:pPr>
              <w:spacing w:after="0" w:line="240" w:lineRule="auto"/>
            </w:pPr>
            <w:r>
              <w:rPr>
                <w:sz w:val="18"/>
              </w:rPr>
              <w:t>BTL-04</w:t>
            </w:r>
          </w:p>
        </w:tc>
        <w:tc>
          <w:tcPr>
            <w:tcW w:w="3061" w:type="dxa"/>
          </w:tcPr>
          <w:p w14:paraId="32F2A43C">
            <w:pPr>
              <w:spacing w:after="0" w:line="240" w:lineRule="auto"/>
            </w:pPr>
            <w:r>
              <w:rPr>
                <w:sz w:val="18"/>
              </w:rPr>
              <w:t>Nông nghiệp / AgriTech</w:t>
            </w:r>
          </w:p>
        </w:tc>
        <w:tc>
          <w:tcPr>
            <w:tcW w:w="5386" w:type="dxa"/>
          </w:tcPr>
          <w:p w14:paraId="1DBBD105">
            <w:pPr>
              <w:spacing w:after="0" w:line="240" w:lineRule="auto"/>
            </w:pPr>
            <w:r>
              <w:rPr>
                <w:sz w:val="18"/>
              </w:rPr>
              <w:t>CropMate AI – Nhật ký mùa vụ và trợ lý canh tác</w:t>
            </w:r>
          </w:p>
        </w:tc>
      </w:tr>
      <w:tr w14:paraId="02D6E683">
        <w:trPr>
          <w:jc w:val="center"/>
        </w:trPr>
        <w:tc>
          <w:tcPr>
            <w:tcW w:w="907" w:type="dxa"/>
          </w:tcPr>
          <w:p w14:paraId="39BACDE7">
            <w:pPr>
              <w:spacing w:after="0" w:line="240" w:lineRule="auto"/>
            </w:pPr>
            <w:r>
              <w:rPr>
                <w:sz w:val="18"/>
              </w:rPr>
              <w:t>BTL-05</w:t>
            </w:r>
          </w:p>
        </w:tc>
        <w:tc>
          <w:tcPr>
            <w:tcW w:w="3061" w:type="dxa"/>
          </w:tcPr>
          <w:p w14:paraId="27493F98">
            <w:pPr>
              <w:spacing w:after="0" w:line="240" w:lineRule="auto"/>
            </w:pPr>
            <w:r>
              <w:rPr>
                <w:sz w:val="18"/>
              </w:rPr>
              <w:t>Môi trường / Waste Management</w:t>
            </w:r>
          </w:p>
        </w:tc>
        <w:tc>
          <w:tcPr>
            <w:tcW w:w="5386" w:type="dxa"/>
          </w:tcPr>
          <w:p w14:paraId="0B36D720">
            <w:pPr>
              <w:spacing w:after="0" w:line="240" w:lineRule="auto"/>
            </w:pPr>
            <w:r>
              <w:rPr>
                <w:sz w:val="18"/>
              </w:rPr>
              <w:t>GreenSort – Phân loại rác và điều phối thu gom thông minh</w:t>
            </w:r>
          </w:p>
        </w:tc>
      </w:tr>
      <w:tr w14:paraId="0B1305B7">
        <w:trPr>
          <w:jc w:val="center"/>
        </w:trPr>
        <w:tc>
          <w:tcPr>
            <w:tcW w:w="907" w:type="dxa"/>
          </w:tcPr>
          <w:p w14:paraId="459D3804">
            <w:pPr>
              <w:spacing w:after="0" w:line="240" w:lineRule="auto"/>
            </w:pPr>
            <w:r>
              <w:rPr>
                <w:sz w:val="18"/>
              </w:rPr>
              <w:t>BTL-06</w:t>
            </w:r>
          </w:p>
        </w:tc>
        <w:tc>
          <w:tcPr>
            <w:tcW w:w="3061" w:type="dxa"/>
          </w:tcPr>
          <w:p w14:paraId="6E236CC5">
            <w:pPr>
              <w:spacing w:after="0" w:line="240" w:lineRule="auto"/>
            </w:pPr>
            <w:r>
              <w:rPr>
                <w:sz w:val="18"/>
              </w:rPr>
              <w:t>Giao thông / Mobility</w:t>
            </w:r>
          </w:p>
        </w:tc>
        <w:tc>
          <w:tcPr>
            <w:tcW w:w="5386" w:type="dxa"/>
          </w:tcPr>
          <w:p w14:paraId="784F316B">
            <w:pPr>
              <w:spacing w:after="0" w:line="240" w:lineRule="auto"/>
            </w:pPr>
            <w:r>
              <w:rPr>
                <w:sz w:val="18"/>
              </w:rPr>
              <w:t>CommuteMatch – Ghép chuyến đi chung cho cộng đồng</w:t>
            </w:r>
          </w:p>
        </w:tc>
      </w:tr>
      <w:tr w14:paraId="4AC2892B">
        <w:trPr>
          <w:jc w:val="center"/>
        </w:trPr>
        <w:tc>
          <w:tcPr>
            <w:tcW w:w="907" w:type="dxa"/>
          </w:tcPr>
          <w:p w14:paraId="184FFAC1">
            <w:pPr>
              <w:spacing w:after="0" w:line="240" w:lineRule="auto"/>
            </w:pPr>
            <w:r>
              <w:rPr>
                <w:sz w:val="18"/>
              </w:rPr>
              <w:t>BTL-07</w:t>
            </w:r>
          </w:p>
        </w:tc>
        <w:tc>
          <w:tcPr>
            <w:tcW w:w="3061" w:type="dxa"/>
          </w:tcPr>
          <w:p w14:paraId="39107DA5">
            <w:pPr>
              <w:spacing w:after="0" w:line="240" w:lineRule="auto"/>
            </w:pPr>
            <w:r>
              <w:rPr>
                <w:sz w:val="18"/>
              </w:rPr>
              <w:t>Du lịch / TravelTech</w:t>
            </w:r>
          </w:p>
        </w:tc>
        <w:tc>
          <w:tcPr>
            <w:tcW w:w="5386" w:type="dxa"/>
          </w:tcPr>
          <w:p w14:paraId="03C1CCCC">
            <w:pPr>
              <w:spacing w:after="0" w:line="240" w:lineRule="auto"/>
            </w:pPr>
            <w:r>
              <w:rPr>
                <w:sz w:val="18"/>
              </w:rPr>
              <w:t>TripWeave AI – Xây hành trình du lịch theo sở thích</w:t>
            </w:r>
          </w:p>
        </w:tc>
      </w:tr>
      <w:tr w14:paraId="4D0136EC">
        <w:trPr>
          <w:jc w:val="center"/>
        </w:trPr>
        <w:tc>
          <w:tcPr>
            <w:tcW w:w="907" w:type="dxa"/>
          </w:tcPr>
          <w:p w14:paraId="5161F93F">
            <w:pPr>
              <w:spacing w:after="0" w:line="240" w:lineRule="auto"/>
            </w:pPr>
            <w:r>
              <w:rPr>
                <w:sz w:val="18"/>
              </w:rPr>
              <w:t>BTL-08</w:t>
            </w:r>
          </w:p>
        </w:tc>
        <w:tc>
          <w:tcPr>
            <w:tcW w:w="3061" w:type="dxa"/>
          </w:tcPr>
          <w:p w14:paraId="4E41C974">
            <w:pPr>
              <w:spacing w:after="0" w:line="240" w:lineRule="auto"/>
            </w:pPr>
            <w:r>
              <w:rPr>
                <w:sz w:val="18"/>
              </w:rPr>
              <w:t>Khách sạn / Hospitality</w:t>
            </w:r>
          </w:p>
        </w:tc>
        <w:tc>
          <w:tcPr>
            <w:tcW w:w="5386" w:type="dxa"/>
          </w:tcPr>
          <w:p w14:paraId="1CCE1159">
            <w:pPr>
              <w:spacing w:after="0" w:line="240" w:lineRule="auto"/>
            </w:pPr>
            <w:r>
              <w:rPr>
                <w:sz w:val="18"/>
              </w:rPr>
              <w:t>StayFlow – Điều phối dịch vụ trong thời gian lưu trú</w:t>
            </w:r>
          </w:p>
        </w:tc>
      </w:tr>
      <w:tr w14:paraId="5FECD76A">
        <w:trPr>
          <w:jc w:val="center"/>
        </w:trPr>
        <w:tc>
          <w:tcPr>
            <w:tcW w:w="907" w:type="dxa"/>
          </w:tcPr>
          <w:p w14:paraId="611D7863">
            <w:pPr>
              <w:spacing w:after="0" w:line="240" w:lineRule="auto"/>
            </w:pPr>
            <w:r>
              <w:rPr>
                <w:sz w:val="18"/>
              </w:rPr>
              <w:t>BTL-09</w:t>
            </w:r>
          </w:p>
        </w:tc>
        <w:tc>
          <w:tcPr>
            <w:tcW w:w="3061" w:type="dxa"/>
          </w:tcPr>
          <w:p w14:paraId="503245D1">
            <w:pPr>
              <w:spacing w:after="0" w:line="240" w:lineRule="auto"/>
            </w:pPr>
            <w:r>
              <w:rPr>
                <w:sz w:val="18"/>
              </w:rPr>
              <w:t>Nhà hàng / F&amp;B</w:t>
            </w:r>
          </w:p>
        </w:tc>
        <w:tc>
          <w:tcPr>
            <w:tcW w:w="5386" w:type="dxa"/>
          </w:tcPr>
          <w:p w14:paraId="35358959">
            <w:pPr>
              <w:spacing w:after="0" w:line="240" w:lineRule="auto"/>
            </w:pPr>
            <w:r>
              <w:rPr>
                <w:sz w:val="18"/>
              </w:rPr>
              <w:t>MenuMind – Thực đơn thông minh và điều phối đơn hàng</w:t>
            </w:r>
          </w:p>
        </w:tc>
      </w:tr>
      <w:tr w14:paraId="24F62A45">
        <w:trPr>
          <w:jc w:val="center"/>
        </w:trPr>
        <w:tc>
          <w:tcPr>
            <w:tcW w:w="907" w:type="dxa"/>
          </w:tcPr>
          <w:p w14:paraId="7FD865CD">
            <w:pPr>
              <w:spacing w:after="0" w:line="240" w:lineRule="auto"/>
            </w:pPr>
            <w:r>
              <w:rPr>
                <w:sz w:val="18"/>
              </w:rPr>
              <w:t>BTL-10</w:t>
            </w:r>
          </w:p>
        </w:tc>
        <w:tc>
          <w:tcPr>
            <w:tcW w:w="3061" w:type="dxa"/>
          </w:tcPr>
          <w:p w14:paraId="16295FCC">
            <w:pPr>
              <w:spacing w:after="0" w:line="240" w:lineRule="auto"/>
            </w:pPr>
            <w:r>
              <w:rPr>
                <w:sz w:val="18"/>
              </w:rPr>
              <w:t>Bán lẻ / RetailTech</w:t>
            </w:r>
          </w:p>
        </w:tc>
        <w:tc>
          <w:tcPr>
            <w:tcW w:w="5386" w:type="dxa"/>
          </w:tcPr>
          <w:p w14:paraId="0CC75922">
            <w:pPr>
              <w:spacing w:after="0" w:line="240" w:lineRule="auto"/>
            </w:pPr>
            <w:r>
              <w:rPr>
                <w:sz w:val="18"/>
              </w:rPr>
              <w:t>SmartShelf – Điều hành kệ hàng và hỗ trợ mua sắm</w:t>
            </w:r>
          </w:p>
        </w:tc>
      </w:tr>
      <w:tr w14:paraId="5B1CA5BF">
        <w:trPr>
          <w:jc w:val="center"/>
        </w:trPr>
        <w:tc>
          <w:tcPr>
            <w:tcW w:w="907" w:type="dxa"/>
          </w:tcPr>
          <w:p w14:paraId="7FF693F5">
            <w:pPr>
              <w:spacing w:after="0" w:line="240" w:lineRule="auto"/>
            </w:pPr>
            <w:r>
              <w:rPr>
                <w:sz w:val="18"/>
              </w:rPr>
              <w:t>BTL-11</w:t>
            </w:r>
          </w:p>
        </w:tc>
        <w:tc>
          <w:tcPr>
            <w:tcW w:w="3061" w:type="dxa"/>
          </w:tcPr>
          <w:p w14:paraId="17782F22">
            <w:pPr>
              <w:spacing w:after="0" w:line="240" w:lineRule="auto"/>
            </w:pPr>
            <w:r>
              <w:rPr>
                <w:sz w:val="18"/>
              </w:rPr>
              <w:t>Thương mại điện tử / Creator Commerce</w:t>
            </w:r>
          </w:p>
        </w:tc>
        <w:tc>
          <w:tcPr>
            <w:tcW w:w="5386" w:type="dxa"/>
          </w:tcPr>
          <w:p w14:paraId="6954A82B">
            <w:pPr>
              <w:spacing w:after="0" w:line="240" w:lineRule="auto"/>
            </w:pPr>
            <w:r>
              <w:rPr>
                <w:sz w:val="18"/>
              </w:rPr>
              <w:t>CraftLink – Sàn sản phẩm sáng tạo tùy biến</w:t>
            </w:r>
          </w:p>
        </w:tc>
      </w:tr>
      <w:tr w14:paraId="15D3E156">
        <w:trPr>
          <w:jc w:val="center"/>
        </w:trPr>
        <w:tc>
          <w:tcPr>
            <w:tcW w:w="907" w:type="dxa"/>
          </w:tcPr>
          <w:p w14:paraId="2D43300A">
            <w:pPr>
              <w:spacing w:after="0" w:line="240" w:lineRule="auto"/>
            </w:pPr>
            <w:r>
              <w:rPr>
                <w:sz w:val="18"/>
              </w:rPr>
              <w:t>BTL-12</w:t>
            </w:r>
          </w:p>
        </w:tc>
        <w:tc>
          <w:tcPr>
            <w:tcW w:w="3061" w:type="dxa"/>
          </w:tcPr>
          <w:p w14:paraId="4463ADD2">
            <w:pPr>
              <w:spacing w:after="0" w:line="240" w:lineRule="auto"/>
            </w:pPr>
            <w:r>
              <w:rPr>
                <w:sz w:val="18"/>
              </w:rPr>
              <w:t>Logistics / Last-mile Delivery</w:t>
            </w:r>
          </w:p>
        </w:tc>
        <w:tc>
          <w:tcPr>
            <w:tcW w:w="5386" w:type="dxa"/>
          </w:tcPr>
          <w:p w14:paraId="26DB0C5B">
            <w:pPr>
              <w:spacing w:after="0" w:line="240" w:lineRule="auto"/>
            </w:pPr>
            <w:r>
              <w:rPr>
                <w:sz w:val="18"/>
              </w:rPr>
              <w:t>ParcelPulse – Theo dõi giao hàng và xử lý ngoại lệ</w:t>
            </w:r>
          </w:p>
        </w:tc>
      </w:tr>
      <w:tr w14:paraId="59E27C38">
        <w:trPr>
          <w:jc w:val="center"/>
        </w:trPr>
        <w:tc>
          <w:tcPr>
            <w:tcW w:w="907" w:type="dxa"/>
          </w:tcPr>
          <w:p w14:paraId="62A1AD8D">
            <w:pPr>
              <w:spacing w:after="0" w:line="240" w:lineRule="auto"/>
            </w:pPr>
            <w:r>
              <w:rPr>
                <w:sz w:val="18"/>
              </w:rPr>
              <w:t>BTL-13</w:t>
            </w:r>
          </w:p>
        </w:tc>
        <w:tc>
          <w:tcPr>
            <w:tcW w:w="3061" w:type="dxa"/>
          </w:tcPr>
          <w:p w14:paraId="666B8C02">
            <w:pPr>
              <w:spacing w:after="0" w:line="240" w:lineRule="auto"/>
            </w:pPr>
            <w:r>
              <w:rPr>
                <w:sz w:val="18"/>
              </w:rPr>
              <w:t>Quản lý kho / Warehouse</w:t>
            </w:r>
          </w:p>
        </w:tc>
        <w:tc>
          <w:tcPr>
            <w:tcW w:w="5386" w:type="dxa"/>
          </w:tcPr>
          <w:p w14:paraId="0F41CE1D">
            <w:pPr>
              <w:spacing w:after="0" w:line="240" w:lineRule="auto"/>
            </w:pPr>
            <w:r>
              <w:rPr>
                <w:sz w:val="18"/>
              </w:rPr>
              <w:t>StockSense – Điều hành tồn kho và kiểm kê</w:t>
            </w:r>
          </w:p>
        </w:tc>
      </w:tr>
      <w:tr w14:paraId="5C133CDA">
        <w:trPr>
          <w:jc w:val="center"/>
        </w:trPr>
        <w:tc>
          <w:tcPr>
            <w:tcW w:w="907" w:type="dxa"/>
          </w:tcPr>
          <w:p w14:paraId="21104EEA">
            <w:pPr>
              <w:spacing w:after="0" w:line="240" w:lineRule="auto"/>
            </w:pPr>
            <w:r>
              <w:rPr>
                <w:sz w:val="18"/>
              </w:rPr>
              <w:t>BTL-14</w:t>
            </w:r>
          </w:p>
        </w:tc>
        <w:tc>
          <w:tcPr>
            <w:tcW w:w="3061" w:type="dxa"/>
          </w:tcPr>
          <w:p w14:paraId="071B35EC">
            <w:pPr>
              <w:spacing w:after="0" w:line="240" w:lineRule="auto"/>
            </w:pPr>
            <w:r>
              <w:rPr>
                <w:sz w:val="18"/>
              </w:rPr>
              <w:t>Sản xuất / Manufacturing</w:t>
            </w:r>
          </w:p>
        </w:tc>
        <w:tc>
          <w:tcPr>
            <w:tcW w:w="5386" w:type="dxa"/>
          </w:tcPr>
          <w:p w14:paraId="63F3AC0D">
            <w:pPr>
              <w:spacing w:after="0" w:line="240" w:lineRule="auto"/>
            </w:pPr>
            <w:r>
              <w:rPr>
                <w:sz w:val="18"/>
              </w:rPr>
              <w:t>LineWatch – Theo dõi ca sản xuất và sự cố dây chuyền</w:t>
            </w:r>
          </w:p>
        </w:tc>
      </w:tr>
      <w:tr w14:paraId="1D2A8567">
        <w:trPr>
          <w:jc w:val="center"/>
        </w:trPr>
        <w:tc>
          <w:tcPr>
            <w:tcW w:w="907" w:type="dxa"/>
          </w:tcPr>
          <w:p w14:paraId="0A2F1F20">
            <w:pPr>
              <w:spacing w:after="0" w:line="240" w:lineRule="auto"/>
            </w:pPr>
            <w:r>
              <w:rPr>
                <w:sz w:val="18"/>
              </w:rPr>
              <w:t>BTL-15</w:t>
            </w:r>
          </w:p>
        </w:tc>
        <w:tc>
          <w:tcPr>
            <w:tcW w:w="3061" w:type="dxa"/>
          </w:tcPr>
          <w:p w14:paraId="54FA6D5C">
            <w:pPr>
              <w:spacing w:after="0" w:line="240" w:lineRule="auto"/>
            </w:pPr>
            <w:r>
              <w:rPr>
                <w:sz w:val="18"/>
              </w:rPr>
              <w:t>Bảo trì kỹ thuật / Field Service</w:t>
            </w:r>
          </w:p>
        </w:tc>
        <w:tc>
          <w:tcPr>
            <w:tcW w:w="5386" w:type="dxa"/>
          </w:tcPr>
          <w:p w14:paraId="3A07DB01">
            <w:pPr>
              <w:spacing w:after="0" w:line="240" w:lineRule="auto"/>
            </w:pPr>
            <w:r>
              <w:rPr>
                <w:sz w:val="18"/>
              </w:rPr>
              <w:t>FixFlow – Điều phối yêu cầu bảo trì thiết bị</w:t>
            </w:r>
          </w:p>
        </w:tc>
      </w:tr>
      <w:tr w14:paraId="0B570995">
        <w:trPr>
          <w:jc w:val="center"/>
        </w:trPr>
        <w:tc>
          <w:tcPr>
            <w:tcW w:w="907" w:type="dxa"/>
          </w:tcPr>
          <w:p w14:paraId="71367955">
            <w:pPr>
              <w:spacing w:after="0" w:line="240" w:lineRule="auto"/>
            </w:pPr>
            <w:r>
              <w:rPr>
                <w:sz w:val="18"/>
              </w:rPr>
              <w:t>BTL-16</w:t>
            </w:r>
          </w:p>
        </w:tc>
        <w:tc>
          <w:tcPr>
            <w:tcW w:w="3061" w:type="dxa"/>
          </w:tcPr>
          <w:p w14:paraId="69C86E9C">
            <w:pPr>
              <w:spacing w:after="0" w:line="240" w:lineRule="auto"/>
            </w:pPr>
            <w:r>
              <w:rPr>
                <w:sz w:val="18"/>
              </w:rPr>
              <w:t>Xây dựng / ConstructionTech</w:t>
            </w:r>
          </w:p>
        </w:tc>
        <w:tc>
          <w:tcPr>
            <w:tcW w:w="5386" w:type="dxa"/>
          </w:tcPr>
          <w:p w14:paraId="13B95013">
            <w:pPr>
              <w:spacing w:after="0" w:line="240" w:lineRule="auto"/>
            </w:pPr>
            <w:r>
              <w:rPr>
                <w:sz w:val="18"/>
              </w:rPr>
              <w:t>SiteSafe – Theo dõi an toàn công trường</w:t>
            </w:r>
          </w:p>
        </w:tc>
      </w:tr>
      <w:tr w14:paraId="1CAF978D">
        <w:trPr>
          <w:jc w:val="center"/>
        </w:trPr>
        <w:tc>
          <w:tcPr>
            <w:tcW w:w="907" w:type="dxa"/>
          </w:tcPr>
          <w:p w14:paraId="72EBFB24">
            <w:pPr>
              <w:spacing w:after="0" w:line="240" w:lineRule="auto"/>
            </w:pPr>
            <w:r>
              <w:rPr>
                <w:sz w:val="18"/>
              </w:rPr>
              <w:t>BTL-17</w:t>
            </w:r>
          </w:p>
        </w:tc>
        <w:tc>
          <w:tcPr>
            <w:tcW w:w="3061" w:type="dxa"/>
          </w:tcPr>
          <w:p w14:paraId="22A0B097">
            <w:pPr>
              <w:spacing w:after="0" w:line="240" w:lineRule="auto"/>
            </w:pPr>
            <w:r>
              <w:rPr>
                <w:sz w:val="18"/>
              </w:rPr>
              <w:t>Bất động sản / PropTech</w:t>
            </w:r>
          </w:p>
        </w:tc>
        <w:tc>
          <w:tcPr>
            <w:tcW w:w="5386" w:type="dxa"/>
          </w:tcPr>
          <w:p w14:paraId="31DE1E73">
            <w:pPr>
              <w:spacing w:after="0" w:line="240" w:lineRule="auto"/>
            </w:pPr>
            <w:r>
              <w:rPr>
                <w:sz w:val="18"/>
              </w:rPr>
              <w:t>HomeFit AI – Khám phá nhà ở theo nhu cầu sống</w:t>
            </w:r>
          </w:p>
        </w:tc>
      </w:tr>
      <w:tr w14:paraId="0057E299">
        <w:trPr>
          <w:jc w:val="center"/>
        </w:trPr>
        <w:tc>
          <w:tcPr>
            <w:tcW w:w="907" w:type="dxa"/>
          </w:tcPr>
          <w:p w14:paraId="101F36B2">
            <w:pPr>
              <w:spacing w:after="0" w:line="240" w:lineRule="auto"/>
            </w:pPr>
            <w:r>
              <w:rPr>
                <w:sz w:val="18"/>
              </w:rPr>
              <w:t>BTL-18</w:t>
            </w:r>
          </w:p>
        </w:tc>
        <w:tc>
          <w:tcPr>
            <w:tcW w:w="3061" w:type="dxa"/>
          </w:tcPr>
          <w:p w14:paraId="19B3172B">
            <w:pPr>
              <w:spacing w:after="0" w:line="240" w:lineRule="auto"/>
            </w:pPr>
            <w:r>
              <w:rPr>
                <w:sz w:val="18"/>
              </w:rPr>
              <w:t>Tài chính cá nhân / Financial Literacy</w:t>
            </w:r>
          </w:p>
        </w:tc>
        <w:tc>
          <w:tcPr>
            <w:tcW w:w="5386" w:type="dxa"/>
          </w:tcPr>
          <w:p w14:paraId="2625257B">
            <w:pPr>
              <w:spacing w:after="0" w:line="240" w:lineRule="auto"/>
            </w:pPr>
            <w:r>
              <w:rPr>
                <w:sz w:val="18"/>
              </w:rPr>
              <w:t>SpendWise – Quản lý ngân sách và thói quen chi tiêu</w:t>
            </w:r>
          </w:p>
        </w:tc>
      </w:tr>
      <w:tr w14:paraId="21659232">
        <w:trPr>
          <w:jc w:val="center"/>
        </w:trPr>
        <w:tc>
          <w:tcPr>
            <w:tcW w:w="907" w:type="dxa"/>
          </w:tcPr>
          <w:p w14:paraId="7C8F72DA">
            <w:pPr>
              <w:spacing w:after="0" w:line="240" w:lineRule="auto"/>
            </w:pPr>
            <w:r>
              <w:rPr>
                <w:sz w:val="18"/>
              </w:rPr>
              <w:t>BTL-19</w:t>
            </w:r>
          </w:p>
        </w:tc>
        <w:tc>
          <w:tcPr>
            <w:tcW w:w="3061" w:type="dxa"/>
          </w:tcPr>
          <w:p w14:paraId="7BC3E17A">
            <w:pPr>
              <w:spacing w:after="0" w:line="240" w:lineRule="auto"/>
            </w:pPr>
            <w:r>
              <w:rPr>
                <w:sz w:val="18"/>
              </w:rPr>
              <w:t>Kế toán doanh nghiệp nhỏ / Accounting</w:t>
            </w:r>
          </w:p>
        </w:tc>
        <w:tc>
          <w:tcPr>
            <w:tcW w:w="5386" w:type="dxa"/>
          </w:tcPr>
          <w:p w14:paraId="7910F7F6">
            <w:pPr>
              <w:spacing w:after="0" w:line="240" w:lineRule="auto"/>
            </w:pPr>
            <w:r>
              <w:rPr>
                <w:sz w:val="18"/>
              </w:rPr>
              <w:t>InvoicePilot – Theo dõi hóa đơn và công nợ</w:t>
            </w:r>
          </w:p>
        </w:tc>
      </w:tr>
      <w:tr w14:paraId="42ABD411">
        <w:trPr>
          <w:jc w:val="center"/>
        </w:trPr>
        <w:tc>
          <w:tcPr>
            <w:tcW w:w="907" w:type="dxa"/>
          </w:tcPr>
          <w:p w14:paraId="5C0A02DC">
            <w:pPr>
              <w:spacing w:after="0" w:line="240" w:lineRule="auto"/>
            </w:pPr>
            <w:r>
              <w:rPr>
                <w:sz w:val="18"/>
              </w:rPr>
              <w:t>BTL-20</w:t>
            </w:r>
          </w:p>
        </w:tc>
        <w:tc>
          <w:tcPr>
            <w:tcW w:w="3061" w:type="dxa"/>
          </w:tcPr>
          <w:p w14:paraId="6B5864CF">
            <w:pPr>
              <w:spacing w:after="0" w:line="240" w:lineRule="auto"/>
            </w:pPr>
            <w:r>
              <w:rPr>
                <w:sz w:val="18"/>
              </w:rPr>
              <w:t>Nhân sự / HRTech</w:t>
            </w:r>
          </w:p>
        </w:tc>
        <w:tc>
          <w:tcPr>
            <w:tcW w:w="5386" w:type="dxa"/>
          </w:tcPr>
          <w:p w14:paraId="1F6E2030">
            <w:pPr>
              <w:spacing w:after="0" w:line="240" w:lineRule="auto"/>
            </w:pPr>
            <w:r>
              <w:rPr>
                <w:sz w:val="18"/>
              </w:rPr>
              <w:t>OnboardAI – Hành trình hội nhập nhân sự mới</w:t>
            </w:r>
          </w:p>
        </w:tc>
      </w:tr>
      <w:tr w14:paraId="6FD41F85">
        <w:trPr>
          <w:jc w:val="center"/>
        </w:trPr>
        <w:tc>
          <w:tcPr>
            <w:tcW w:w="907" w:type="dxa"/>
          </w:tcPr>
          <w:p w14:paraId="606CE33A">
            <w:pPr>
              <w:spacing w:after="0" w:line="240" w:lineRule="auto"/>
            </w:pPr>
            <w:r>
              <w:rPr>
                <w:sz w:val="18"/>
              </w:rPr>
              <w:t>BTL-21</w:t>
            </w:r>
          </w:p>
        </w:tc>
        <w:tc>
          <w:tcPr>
            <w:tcW w:w="3061" w:type="dxa"/>
          </w:tcPr>
          <w:p w14:paraId="023174D5">
            <w:pPr>
              <w:spacing w:after="0" w:line="240" w:lineRule="auto"/>
            </w:pPr>
            <w:r>
              <w:rPr>
                <w:sz w:val="18"/>
              </w:rPr>
              <w:t>Tuyển dụng / RecruitmentTech</w:t>
            </w:r>
          </w:p>
        </w:tc>
        <w:tc>
          <w:tcPr>
            <w:tcW w:w="5386" w:type="dxa"/>
          </w:tcPr>
          <w:p w14:paraId="37BF589C">
            <w:pPr>
              <w:spacing w:after="0" w:line="240" w:lineRule="auto"/>
            </w:pPr>
            <w:r>
              <w:rPr>
                <w:sz w:val="18"/>
              </w:rPr>
              <w:t>TalentMatch – Ghép cơ hội thực tập với hồ sơ sinh viên</w:t>
            </w:r>
          </w:p>
        </w:tc>
      </w:tr>
      <w:tr w14:paraId="3C838D11">
        <w:trPr>
          <w:jc w:val="center"/>
        </w:trPr>
        <w:tc>
          <w:tcPr>
            <w:tcW w:w="907" w:type="dxa"/>
          </w:tcPr>
          <w:p w14:paraId="7262B4CE">
            <w:pPr>
              <w:spacing w:after="0" w:line="240" w:lineRule="auto"/>
            </w:pPr>
            <w:r>
              <w:rPr>
                <w:sz w:val="18"/>
              </w:rPr>
              <w:t>BTL-22</w:t>
            </w:r>
          </w:p>
        </w:tc>
        <w:tc>
          <w:tcPr>
            <w:tcW w:w="3061" w:type="dxa"/>
          </w:tcPr>
          <w:p w14:paraId="086712F4">
            <w:pPr>
              <w:spacing w:after="0" w:line="240" w:lineRule="auto"/>
            </w:pPr>
            <w:r>
              <w:rPr>
                <w:sz w:val="18"/>
              </w:rPr>
              <w:t>Pháp lý thông tin / LegalTech</w:t>
            </w:r>
          </w:p>
        </w:tc>
        <w:tc>
          <w:tcPr>
            <w:tcW w:w="5386" w:type="dxa"/>
          </w:tcPr>
          <w:p w14:paraId="56561C8A">
            <w:pPr>
              <w:spacing w:after="0" w:line="240" w:lineRule="auto"/>
            </w:pPr>
            <w:r>
              <w:rPr>
                <w:sz w:val="18"/>
              </w:rPr>
              <w:t>LegalPath – Điều hướng thông tin pháp lý phổ thông</w:t>
            </w:r>
          </w:p>
        </w:tc>
      </w:tr>
      <w:tr w14:paraId="3E2344CB">
        <w:trPr>
          <w:jc w:val="center"/>
        </w:trPr>
        <w:tc>
          <w:tcPr>
            <w:tcW w:w="907" w:type="dxa"/>
          </w:tcPr>
          <w:p w14:paraId="39514B7D">
            <w:pPr>
              <w:spacing w:after="0" w:line="240" w:lineRule="auto"/>
            </w:pPr>
            <w:r>
              <w:rPr>
                <w:sz w:val="18"/>
              </w:rPr>
              <w:t>BTL-23</w:t>
            </w:r>
          </w:p>
        </w:tc>
        <w:tc>
          <w:tcPr>
            <w:tcW w:w="3061" w:type="dxa"/>
          </w:tcPr>
          <w:p w14:paraId="067DD6C1">
            <w:pPr>
              <w:spacing w:after="0" w:line="240" w:lineRule="auto"/>
            </w:pPr>
            <w:r>
              <w:rPr>
                <w:sz w:val="18"/>
              </w:rPr>
              <w:t>Dịch vụ công / GovTech</w:t>
            </w:r>
          </w:p>
        </w:tc>
        <w:tc>
          <w:tcPr>
            <w:tcW w:w="5386" w:type="dxa"/>
          </w:tcPr>
          <w:p w14:paraId="1BF9F848">
            <w:pPr>
              <w:spacing w:after="0" w:line="240" w:lineRule="auto"/>
            </w:pPr>
            <w:r>
              <w:rPr>
                <w:sz w:val="18"/>
              </w:rPr>
              <w:t>CivicGuide – Hướng dẫn thủ tục theo hành trình người dân</w:t>
            </w:r>
          </w:p>
        </w:tc>
      </w:tr>
      <w:tr w14:paraId="7DC1C880">
        <w:trPr>
          <w:jc w:val="center"/>
        </w:trPr>
        <w:tc>
          <w:tcPr>
            <w:tcW w:w="907" w:type="dxa"/>
          </w:tcPr>
          <w:p w14:paraId="053DBFD4">
            <w:pPr>
              <w:spacing w:after="0" w:line="240" w:lineRule="auto"/>
            </w:pPr>
            <w:r>
              <w:rPr>
                <w:sz w:val="18"/>
              </w:rPr>
              <w:t>BTL-24</w:t>
            </w:r>
          </w:p>
        </w:tc>
        <w:tc>
          <w:tcPr>
            <w:tcW w:w="3061" w:type="dxa"/>
          </w:tcPr>
          <w:p w14:paraId="2182D692">
            <w:pPr>
              <w:spacing w:after="0" w:line="240" w:lineRule="auto"/>
            </w:pPr>
            <w:r>
              <w:rPr>
                <w:sz w:val="18"/>
              </w:rPr>
              <w:t>Hoạt động xã hội / VolunteerTech</w:t>
            </w:r>
          </w:p>
        </w:tc>
        <w:tc>
          <w:tcPr>
            <w:tcW w:w="5386" w:type="dxa"/>
          </w:tcPr>
          <w:p w14:paraId="6032191A">
            <w:pPr>
              <w:spacing w:after="0" w:line="240" w:lineRule="auto"/>
            </w:pPr>
            <w:r>
              <w:rPr>
                <w:sz w:val="18"/>
              </w:rPr>
              <w:t>VolunteerLink – Ghép tình nguyện viên với hoạt động cộng đồng</w:t>
            </w:r>
          </w:p>
        </w:tc>
      </w:tr>
      <w:tr w14:paraId="7A1BABEF">
        <w:trPr>
          <w:jc w:val="center"/>
        </w:trPr>
        <w:tc>
          <w:tcPr>
            <w:tcW w:w="907" w:type="dxa"/>
          </w:tcPr>
          <w:p w14:paraId="7FF298D0">
            <w:pPr>
              <w:spacing w:after="0" w:line="240" w:lineRule="auto"/>
            </w:pPr>
            <w:r>
              <w:rPr>
                <w:sz w:val="18"/>
              </w:rPr>
              <w:t>BTL-25</w:t>
            </w:r>
          </w:p>
        </w:tc>
        <w:tc>
          <w:tcPr>
            <w:tcW w:w="3061" w:type="dxa"/>
          </w:tcPr>
          <w:p w14:paraId="28D81F20">
            <w:pPr>
              <w:spacing w:after="0" w:line="240" w:lineRule="auto"/>
            </w:pPr>
            <w:r>
              <w:rPr>
                <w:sz w:val="18"/>
              </w:rPr>
              <w:t>Từ thiện / Humanitarian Aid</w:t>
            </w:r>
          </w:p>
        </w:tc>
        <w:tc>
          <w:tcPr>
            <w:tcW w:w="5386" w:type="dxa"/>
          </w:tcPr>
          <w:p w14:paraId="237A7E99">
            <w:pPr>
              <w:spacing w:after="0" w:line="240" w:lineRule="auto"/>
            </w:pPr>
            <w:r>
              <w:rPr>
                <w:sz w:val="18"/>
              </w:rPr>
              <w:t>AidMatch – Điều phối nhu cầu hỗ trợ và nguồn lực</w:t>
            </w:r>
          </w:p>
        </w:tc>
      </w:tr>
      <w:tr w14:paraId="721B0D10">
        <w:trPr>
          <w:jc w:val="center"/>
        </w:trPr>
        <w:tc>
          <w:tcPr>
            <w:tcW w:w="907" w:type="dxa"/>
          </w:tcPr>
          <w:p w14:paraId="22E0E7E0">
            <w:pPr>
              <w:spacing w:after="0" w:line="240" w:lineRule="auto"/>
            </w:pPr>
            <w:r>
              <w:rPr>
                <w:sz w:val="18"/>
              </w:rPr>
              <w:t>BTL-26</w:t>
            </w:r>
          </w:p>
        </w:tc>
        <w:tc>
          <w:tcPr>
            <w:tcW w:w="3061" w:type="dxa"/>
          </w:tcPr>
          <w:p w14:paraId="1689909A">
            <w:pPr>
              <w:spacing w:after="0" w:line="240" w:lineRule="auto"/>
            </w:pPr>
            <w:r>
              <w:rPr>
                <w:sz w:val="18"/>
              </w:rPr>
              <w:t>Văn hóa địa phương / Cultural Discovery</w:t>
            </w:r>
          </w:p>
        </w:tc>
        <w:tc>
          <w:tcPr>
            <w:tcW w:w="5386" w:type="dxa"/>
          </w:tcPr>
          <w:p w14:paraId="70155960">
            <w:pPr>
              <w:spacing w:after="0" w:line="240" w:lineRule="auto"/>
            </w:pPr>
            <w:r>
              <w:rPr>
                <w:sz w:val="18"/>
              </w:rPr>
              <w:t>CultureTrail – Khám phá văn hóa theo câu chuyện</w:t>
            </w:r>
          </w:p>
        </w:tc>
      </w:tr>
      <w:tr w14:paraId="37BA1493">
        <w:trPr>
          <w:jc w:val="center"/>
        </w:trPr>
        <w:tc>
          <w:tcPr>
            <w:tcW w:w="907" w:type="dxa"/>
          </w:tcPr>
          <w:p w14:paraId="5E31CDB2">
            <w:pPr>
              <w:spacing w:after="0" w:line="240" w:lineRule="auto"/>
            </w:pPr>
            <w:r>
              <w:rPr>
                <w:sz w:val="18"/>
              </w:rPr>
              <w:t>BTL-27</w:t>
            </w:r>
          </w:p>
        </w:tc>
        <w:tc>
          <w:tcPr>
            <w:tcW w:w="3061" w:type="dxa"/>
          </w:tcPr>
          <w:p w14:paraId="3F688820">
            <w:pPr>
              <w:spacing w:after="0" w:line="240" w:lineRule="auto"/>
            </w:pPr>
            <w:r>
              <w:rPr>
                <w:sz w:val="18"/>
              </w:rPr>
              <w:t>Bảo tàng &amp; di sản / MuseumTech</w:t>
            </w:r>
          </w:p>
        </w:tc>
        <w:tc>
          <w:tcPr>
            <w:tcW w:w="5386" w:type="dxa"/>
          </w:tcPr>
          <w:p w14:paraId="0481068D">
            <w:pPr>
              <w:spacing w:after="0" w:line="240" w:lineRule="auto"/>
            </w:pPr>
            <w:r>
              <w:rPr>
                <w:sz w:val="18"/>
              </w:rPr>
              <w:t>HeritageLens – Bảo tàng số với lớp kể chuyện AI</w:t>
            </w:r>
          </w:p>
        </w:tc>
      </w:tr>
      <w:tr w14:paraId="27D59A0D">
        <w:trPr>
          <w:jc w:val="center"/>
        </w:trPr>
        <w:tc>
          <w:tcPr>
            <w:tcW w:w="907" w:type="dxa"/>
          </w:tcPr>
          <w:p w14:paraId="68C3BE38">
            <w:pPr>
              <w:spacing w:after="0" w:line="240" w:lineRule="auto"/>
            </w:pPr>
            <w:r>
              <w:rPr>
                <w:sz w:val="18"/>
              </w:rPr>
              <w:t>BTL-28</w:t>
            </w:r>
          </w:p>
        </w:tc>
        <w:tc>
          <w:tcPr>
            <w:tcW w:w="3061" w:type="dxa"/>
          </w:tcPr>
          <w:p w14:paraId="008BDBB3">
            <w:pPr>
              <w:spacing w:after="0" w:line="240" w:lineRule="auto"/>
            </w:pPr>
            <w:r>
              <w:rPr>
                <w:sz w:val="18"/>
              </w:rPr>
              <w:t>Thể thao / SportsTech</w:t>
            </w:r>
          </w:p>
        </w:tc>
        <w:tc>
          <w:tcPr>
            <w:tcW w:w="5386" w:type="dxa"/>
          </w:tcPr>
          <w:p w14:paraId="294CAB20">
            <w:pPr>
              <w:spacing w:after="0" w:line="240" w:lineRule="auto"/>
            </w:pPr>
            <w:r>
              <w:rPr>
                <w:sz w:val="18"/>
              </w:rPr>
              <w:t>CourtConnect – Đặt sân và ghép người chơi theo trình độ</w:t>
            </w:r>
          </w:p>
        </w:tc>
      </w:tr>
      <w:tr w14:paraId="24723778">
        <w:trPr>
          <w:jc w:val="center"/>
        </w:trPr>
        <w:tc>
          <w:tcPr>
            <w:tcW w:w="907" w:type="dxa"/>
          </w:tcPr>
          <w:p w14:paraId="2BD97246">
            <w:pPr>
              <w:spacing w:after="0" w:line="240" w:lineRule="auto"/>
            </w:pPr>
            <w:r>
              <w:rPr>
                <w:sz w:val="18"/>
              </w:rPr>
              <w:t>BTL-29</w:t>
            </w:r>
          </w:p>
        </w:tc>
        <w:tc>
          <w:tcPr>
            <w:tcW w:w="3061" w:type="dxa"/>
          </w:tcPr>
          <w:p w14:paraId="7F751541">
            <w:pPr>
              <w:spacing w:after="0" w:line="240" w:lineRule="auto"/>
            </w:pPr>
            <w:r>
              <w:rPr>
                <w:sz w:val="18"/>
              </w:rPr>
              <w:t>Fitness / Wellness Coaching</w:t>
            </w:r>
          </w:p>
        </w:tc>
        <w:tc>
          <w:tcPr>
            <w:tcW w:w="5386" w:type="dxa"/>
          </w:tcPr>
          <w:p w14:paraId="1E6A1CCB">
            <w:pPr>
              <w:spacing w:after="0" w:line="240" w:lineRule="auto"/>
            </w:pPr>
            <w:r>
              <w:rPr>
                <w:sz w:val="18"/>
              </w:rPr>
              <w:t>FitPlan Studio – Lập kế hoạch luyện tập và thói quen</w:t>
            </w:r>
          </w:p>
        </w:tc>
      </w:tr>
      <w:tr w14:paraId="4388C44B">
        <w:trPr>
          <w:jc w:val="center"/>
        </w:trPr>
        <w:tc>
          <w:tcPr>
            <w:tcW w:w="907" w:type="dxa"/>
          </w:tcPr>
          <w:p w14:paraId="5143FB9E">
            <w:pPr>
              <w:spacing w:after="0" w:line="240" w:lineRule="auto"/>
            </w:pPr>
            <w:r>
              <w:rPr>
                <w:sz w:val="18"/>
              </w:rPr>
              <w:t>BTL-30</w:t>
            </w:r>
          </w:p>
        </w:tc>
        <w:tc>
          <w:tcPr>
            <w:tcW w:w="3061" w:type="dxa"/>
          </w:tcPr>
          <w:p w14:paraId="4FBA8E8D">
            <w:pPr>
              <w:spacing w:after="0" w:line="240" w:lineRule="auto"/>
            </w:pPr>
            <w:r>
              <w:rPr>
                <w:sz w:val="18"/>
              </w:rPr>
              <w:t>Nghệ thuật &amp; sáng tạo / CreativeTech</w:t>
            </w:r>
          </w:p>
        </w:tc>
        <w:tc>
          <w:tcPr>
            <w:tcW w:w="5386" w:type="dxa"/>
          </w:tcPr>
          <w:p w14:paraId="287C216B">
            <w:pPr>
              <w:spacing w:after="0" w:line="240" w:lineRule="auto"/>
            </w:pPr>
            <w:r>
              <w:rPr>
                <w:sz w:val="18"/>
              </w:rPr>
              <w:t>CreatorStudio – Quản lý dự án sáng tạo và phản hồi phiên bản</w:t>
            </w:r>
          </w:p>
        </w:tc>
      </w:tr>
      <w:tr w14:paraId="0D9F3998">
        <w:trPr>
          <w:jc w:val="center"/>
        </w:trPr>
        <w:tc>
          <w:tcPr>
            <w:tcW w:w="907" w:type="dxa"/>
          </w:tcPr>
          <w:p w14:paraId="2F3ABB3F">
            <w:pPr>
              <w:spacing w:after="0" w:line="240" w:lineRule="auto"/>
            </w:pPr>
            <w:r>
              <w:rPr>
                <w:sz w:val="18"/>
              </w:rPr>
              <w:t>BTL-31</w:t>
            </w:r>
          </w:p>
        </w:tc>
        <w:tc>
          <w:tcPr>
            <w:tcW w:w="3061" w:type="dxa"/>
          </w:tcPr>
          <w:p w14:paraId="48F35963">
            <w:pPr>
              <w:spacing w:after="0" w:line="240" w:lineRule="auto"/>
            </w:pPr>
            <w:r>
              <w:rPr>
                <w:sz w:val="18"/>
              </w:rPr>
              <w:t>Truyền thông / MediaTech</w:t>
            </w:r>
          </w:p>
        </w:tc>
        <w:tc>
          <w:tcPr>
            <w:tcW w:w="5386" w:type="dxa"/>
          </w:tcPr>
          <w:p w14:paraId="13591AB6">
            <w:pPr>
              <w:spacing w:after="0" w:line="240" w:lineRule="auto"/>
            </w:pPr>
            <w:r>
              <w:rPr>
                <w:sz w:val="18"/>
              </w:rPr>
              <w:t>Newsroom AI – Quy trình biên tập nội dung số minh bạch</w:t>
            </w:r>
          </w:p>
        </w:tc>
      </w:tr>
      <w:tr w14:paraId="29C90696">
        <w:trPr>
          <w:jc w:val="center"/>
        </w:trPr>
        <w:tc>
          <w:tcPr>
            <w:tcW w:w="907" w:type="dxa"/>
          </w:tcPr>
          <w:p w14:paraId="6D652840">
            <w:pPr>
              <w:spacing w:after="0" w:line="240" w:lineRule="auto"/>
            </w:pPr>
            <w:r>
              <w:rPr>
                <w:sz w:val="18"/>
              </w:rPr>
              <w:t>BTL-32</w:t>
            </w:r>
          </w:p>
        </w:tc>
        <w:tc>
          <w:tcPr>
            <w:tcW w:w="3061" w:type="dxa"/>
          </w:tcPr>
          <w:p w14:paraId="58366E0F">
            <w:pPr>
              <w:spacing w:after="0" w:line="240" w:lineRule="auto"/>
            </w:pPr>
            <w:r>
              <w:rPr>
                <w:sz w:val="18"/>
              </w:rPr>
              <w:t>Giải trí &amp; sự kiện / EventTech</w:t>
            </w:r>
          </w:p>
        </w:tc>
        <w:tc>
          <w:tcPr>
            <w:tcW w:w="5386" w:type="dxa"/>
          </w:tcPr>
          <w:p w14:paraId="78FBB1C7">
            <w:pPr>
              <w:spacing w:after="0" w:line="240" w:lineRule="auto"/>
            </w:pPr>
            <w:r>
              <w:rPr>
                <w:sz w:val="18"/>
              </w:rPr>
              <w:t>EventPulse – Thiết kế trải nghiệm sự kiện nhiều phiên</w:t>
            </w:r>
          </w:p>
        </w:tc>
      </w:tr>
      <w:tr w14:paraId="1ED4DBF5">
        <w:trPr>
          <w:jc w:val="center"/>
        </w:trPr>
        <w:tc>
          <w:tcPr>
            <w:tcW w:w="907" w:type="dxa"/>
          </w:tcPr>
          <w:p w14:paraId="6561160E">
            <w:pPr>
              <w:spacing w:after="0" w:line="240" w:lineRule="auto"/>
            </w:pPr>
            <w:r>
              <w:rPr>
                <w:sz w:val="18"/>
              </w:rPr>
              <w:t>BTL-33</w:t>
            </w:r>
          </w:p>
        </w:tc>
        <w:tc>
          <w:tcPr>
            <w:tcW w:w="3061" w:type="dxa"/>
          </w:tcPr>
          <w:p w14:paraId="57B782A1">
            <w:pPr>
              <w:spacing w:after="0" w:line="240" w:lineRule="auto"/>
            </w:pPr>
            <w:r>
              <w:rPr>
                <w:sz w:val="18"/>
              </w:rPr>
              <w:t>An toàn cộng đồng / Civic Safety</w:t>
            </w:r>
          </w:p>
        </w:tc>
        <w:tc>
          <w:tcPr>
            <w:tcW w:w="5386" w:type="dxa"/>
          </w:tcPr>
          <w:p w14:paraId="7445B425">
            <w:pPr>
              <w:spacing w:after="0" w:line="240" w:lineRule="auto"/>
            </w:pPr>
            <w:r>
              <w:rPr>
                <w:sz w:val="18"/>
              </w:rPr>
              <w:t>SafeNeighborhood – Báo cáo sự cố phi khẩn cấp</w:t>
            </w:r>
          </w:p>
        </w:tc>
      </w:tr>
      <w:tr w14:paraId="0F1C3960">
        <w:trPr>
          <w:jc w:val="center"/>
        </w:trPr>
        <w:tc>
          <w:tcPr>
            <w:tcW w:w="907" w:type="dxa"/>
          </w:tcPr>
          <w:p w14:paraId="02C055A6">
            <w:pPr>
              <w:spacing w:after="0" w:line="240" w:lineRule="auto"/>
            </w:pPr>
            <w:r>
              <w:rPr>
                <w:sz w:val="18"/>
              </w:rPr>
              <w:t>BTL-34</w:t>
            </w:r>
          </w:p>
        </w:tc>
        <w:tc>
          <w:tcPr>
            <w:tcW w:w="3061" w:type="dxa"/>
          </w:tcPr>
          <w:p w14:paraId="06C95A8F">
            <w:pPr>
              <w:spacing w:after="0" w:line="240" w:lineRule="auto"/>
            </w:pPr>
            <w:r>
              <w:rPr>
                <w:sz w:val="18"/>
              </w:rPr>
              <w:t>Kinh tế tuần hoàn / Circular Economy</w:t>
            </w:r>
          </w:p>
        </w:tc>
        <w:tc>
          <w:tcPr>
            <w:tcW w:w="5386" w:type="dxa"/>
          </w:tcPr>
          <w:p w14:paraId="1DC3C996">
            <w:pPr>
              <w:spacing w:after="0" w:line="240" w:lineRule="auto"/>
            </w:pPr>
            <w:r>
              <w:rPr>
                <w:sz w:val="18"/>
              </w:rPr>
              <w:t>ReUseHub – Tái sử dụng, cho tặng và sửa chữa đồ dùng</w:t>
            </w:r>
          </w:p>
        </w:tc>
      </w:tr>
      <w:tr w14:paraId="12D5DD5A">
        <w:trPr>
          <w:jc w:val="center"/>
        </w:trPr>
        <w:tc>
          <w:tcPr>
            <w:tcW w:w="907" w:type="dxa"/>
          </w:tcPr>
          <w:p w14:paraId="144CDCD8">
            <w:pPr>
              <w:spacing w:after="0" w:line="240" w:lineRule="auto"/>
            </w:pPr>
            <w:r>
              <w:rPr>
                <w:sz w:val="18"/>
              </w:rPr>
              <w:t>BTL-35</w:t>
            </w:r>
          </w:p>
        </w:tc>
        <w:tc>
          <w:tcPr>
            <w:tcW w:w="3061" w:type="dxa"/>
          </w:tcPr>
          <w:p w14:paraId="7C7952EA">
            <w:pPr>
              <w:spacing w:after="0" w:line="240" w:lineRule="auto"/>
            </w:pPr>
            <w:r>
              <w:rPr>
                <w:sz w:val="18"/>
              </w:rPr>
              <w:t>Chăm sóc thú cưng / PetTech</w:t>
            </w:r>
          </w:p>
        </w:tc>
        <w:tc>
          <w:tcPr>
            <w:tcW w:w="5386" w:type="dxa"/>
          </w:tcPr>
          <w:p w14:paraId="1BFD2578">
            <w:pPr>
              <w:spacing w:after="0" w:line="240" w:lineRule="auto"/>
            </w:pPr>
            <w:r>
              <w:rPr>
                <w:sz w:val="18"/>
              </w:rPr>
              <w:t>PetCompanion – Hồ sơ chăm sóc và lịch dịch vụ thú cưng</w:t>
            </w:r>
          </w:p>
        </w:tc>
      </w:tr>
      <w:tr w14:paraId="1BF56443">
        <w:trPr>
          <w:jc w:val="center"/>
        </w:trPr>
        <w:tc>
          <w:tcPr>
            <w:tcW w:w="907" w:type="dxa"/>
          </w:tcPr>
          <w:p w14:paraId="5F32DC23">
            <w:pPr>
              <w:spacing w:after="0" w:line="240" w:lineRule="auto"/>
            </w:pPr>
            <w:r>
              <w:rPr>
                <w:sz w:val="18"/>
              </w:rPr>
              <w:t>BTL-36</w:t>
            </w:r>
          </w:p>
        </w:tc>
        <w:tc>
          <w:tcPr>
            <w:tcW w:w="3061" w:type="dxa"/>
          </w:tcPr>
          <w:p w14:paraId="4120CAB7">
            <w:pPr>
              <w:spacing w:after="0" w:line="240" w:lineRule="auto"/>
            </w:pPr>
            <w:r>
              <w:rPr>
                <w:sz w:val="18"/>
              </w:rPr>
              <w:t>Smart City / Smart Building &amp; Energy</w:t>
            </w:r>
          </w:p>
        </w:tc>
        <w:tc>
          <w:tcPr>
            <w:tcW w:w="5386" w:type="dxa"/>
          </w:tcPr>
          <w:p w14:paraId="0EFF5F06">
            <w:pPr>
              <w:spacing w:after="0" w:line="240" w:lineRule="auto"/>
            </w:pPr>
            <w:r>
              <w:rPr>
                <w:sz w:val="18"/>
              </w:rPr>
              <w:t>SmartBuilding – Bảng điều khiển năng lượng và điều phối tiết kiệm</w:t>
            </w:r>
          </w:p>
        </w:tc>
      </w:tr>
    </w:tbl>
    <w:p w14:paraId="5223B7B8">
      <w:pPr>
        <w:spacing w:after="40"/>
      </w:pPr>
    </w:p>
    <w:p w14:paraId="5B39ACD0">
      <w:r>
        <w:br w:type="page"/>
      </w:r>
    </w:p>
    <w:p w14:paraId="776DACAA">
      <w:pPr>
        <w:pStyle w:val="2"/>
        <w:spacing w:before="200" w:after="80"/>
      </w:pPr>
      <w:r>
        <w:rPr>
          <w:rFonts w:ascii="Calibri" w:hAnsi="Calibri"/>
          <w:color w:val="1F3864"/>
          <w:sz w:val="31"/>
        </w:rPr>
        <w:t>PHỤ LỤC B. MẪU BẢNG KIỂM KÊ MÀN HÌNH</w:t>
      </w:r>
    </w:p>
    <w:p w14:paraId="752A10ED">
      <w:pPr>
        <w:spacing w:after="80"/>
      </w:pPr>
      <w:r>
        <w:rPr>
          <w:b w:val="0"/>
          <w:i w:val="0"/>
          <w:sz w:val="22"/>
        </w:rPr>
        <w:t>Copy vào docs/screen-inventory.md rồi điền: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7"/>
        <w:gridCol w:w="680"/>
        <w:gridCol w:w="794"/>
        <w:gridCol w:w="794"/>
        <w:gridCol w:w="850"/>
        <w:gridCol w:w="964"/>
        <w:gridCol w:w="658"/>
        <w:gridCol w:w="794"/>
        <w:gridCol w:w="737"/>
        <w:gridCol w:w="680"/>
        <w:gridCol w:w="624"/>
        <w:gridCol w:w="794"/>
        <w:gridCol w:w="737"/>
      </w:tblGrid>
      <w:tr w14:paraId="66A6343B">
        <w:trPr>
          <w:jc w:val="center"/>
        </w:trPr>
        <w:tc>
          <w:tcPr>
            <w:tcW w:w="397" w:type="dxa"/>
            <w:shd w:val="clear" w:color="auto" w:fill="1F3864"/>
          </w:tcPr>
          <w:p w14:paraId="226F71BD">
            <w:pPr>
              <w:spacing w:after="0" w:line="240" w:lineRule="auto"/>
            </w:pPr>
            <w:r>
              <w:rPr>
                <w:b/>
                <w:color w:val="FFFFFF"/>
                <w:sz w:val="15"/>
              </w:rPr>
              <w:t>#</w:t>
            </w:r>
          </w:p>
        </w:tc>
        <w:tc>
          <w:tcPr>
            <w:tcW w:w="680" w:type="dxa"/>
            <w:shd w:val="clear" w:color="auto" w:fill="1F3864"/>
          </w:tcPr>
          <w:p w14:paraId="32E7840D">
            <w:pPr>
              <w:spacing w:after="0" w:line="240" w:lineRule="auto"/>
            </w:pPr>
            <w:r>
              <w:rPr>
                <w:b/>
                <w:color w:val="FFFFFF"/>
                <w:sz w:val="15"/>
              </w:rPr>
              <w:t>Vai trò</w:t>
            </w:r>
          </w:p>
        </w:tc>
        <w:tc>
          <w:tcPr>
            <w:tcW w:w="794" w:type="dxa"/>
            <w:shd w:val="clear" w:color="auto" w:fill="1F3864"/>
          </w:tcPr>
          <w:p w14:paraId="5EA7F4ED">
            <w:pPr>
              <w:spacing w:after="0" w:line="240" w:lineRule="auto"/>
            </w:pPr>
            <w:r>
              <w:rPr>
                <w:b/>
                <w:color w:val="FFFFFF"/>
                <w:sz w:val="15"/>
              </w:rPr>
              <w:t>Mục tiêu người dùng</w:t>
            </w:r>
          </w:p>
        </w:tc>
        <w:tc>
          <w:tcPr>
            <w:tcW w:w="794" w:type="dxa"/>
            <w:shd w:val="clear" w:color="auto" w:fill="1F3864"/>
          </w:tcPr>
          <w:p w14:paraId="51EFD0DD">
            <w:pPr>
              <w:spacing w:after="0" w:line="240" w:lineRule="auto"/>
            </w:pPr>
            <w:r>
              <w:rPr>
                <w:b/>
                <w:color w:val="FFFFFF"/>
                <w:sz w:val="15"/>
              </w:rPr>
              <w:t>Nhiệm vụ người dùng</w:t>
            </w:r>
          </w:p>
        </w:tc>
        <w:tc>
          <w:tcPr>
            <w:tcW w:w="850" w:type="dxa"/>
            <w:shd w:val="clear" w:color="auto" w:fill="1F3864"/>
          </w:tcPr>
          <w:p w14:paraId="7B1FD7BF">
            <w:pPr>
              <w:spacing w:after="0" w:line="240" w:lineRule="auto"/>
            </w:pPr>
            <w:r>
              <w:rPr>
                <w:b/>
                <w:color w:val="FFFFFF"/>
                <w:sz w:val="15"/>
              </w:rPr>
              <w:t>Màn hình</w:t>
            </w:r>
          </w:p>
        </w:tc>
        <w:tc>
          <w:tcPr>
            <w:tcW w:w="964" w:type="dxa"/>
            <w:shd w:val="clear" w:color="auto" w:fill="1F3864"/>
          </w:tcPr>
          <w:p w14:paraId="6102A102">
            <w:pPr>
              <w:spacing w:after="0" w:line="240" w:lineRule="auto"/>
            </w:pPr>
            <w:r>
              <w:rPr>
                <w:b/>
                <w:color w:val="FFFFFF"/>
                <w:sz w:val="15"/>
              </w:rPr>
              <w:t>Tệp</w:t>
            </w:r>
          </w:p>
        </w:tc>
        <w:tc>
          <w:tcPr>
            <w:tcW w:w="567" w:type="dxa"/>
            <w:shd w:val="clear" w:color="auto" w:fill="1F3864"/>
          </w:tcPr>
          <w:p w14:paraId="4179D6B4">
            <w:pPr>
              <w:spacing w:after="0" w:line="240" w:lineRule="auto"/>
            </w:pPr>
            <w:r>
              <w:rPr>
                <w:b/>
                <w:color w:val="FFFFFF"/>
                <w:sz w:val="15"/>
              </w:rPr>
              <w:t>CRUD</w:t>
            </w:r>
          </w:p>
        </w:tc>
        <w:tc>
          <w:tcPr>
            <w:tcW w:w="794" w:type="dxa"/>
            <w:shd w:val="clear" w:color="auto" w:fill="1F3864"/>
          </w:tcPr>
          <w:p w14:paraId="6856BD0B">
            <w:pPr>
              <w:spacing w:after="0" w:line="240" w:lineRule="auto"/>
            </w:pPr>
            <w:r>
              <w:rPr>
                <w:b/>
                <w:color w:val="FFFFFF"/>
                <w:sz w:val="15"/>
              </w:rPr>
              <w:t>Trạng thái</w:t>
            </w:r>
          </w:p>
        </w:tc>
        <w:tc>
          <w:tcPr>
            <w:tcW w:w="737" w:type="dxa"/>
            <w:shd w:val="clear" w:color="auto" w:fill="1F3864"/>
          </w:tcPr>
          <w:p w14:paraId="106F86A6">
            <w:pPr>
              <w:spacing w:after="0" w:line="240" w:lineRule="auto"/>
            </w:pPr>
            <w:r>
              <w:rPr>
                <w:b/>
                <w:color w:val="FFFFFF"/>
                <w:sz w:val="15"/>
              </w:rPr>
              <w:t>AI</w:t>
            </w:r>
          </w:p>
        </w:tc>
        <w:tc>
          <w:tcPr>
            <w:tcW w:w="680" w:type="dxa"/>
            <w:shd w:val="clear" w:color="auto" w:fill="1F3864"/>
          </w:tcPr>
          <w:p w14:paraId="4E3FE62A">
            <w:pPr>
              <w:spacing w:after="0" w:line="240" w:lineRule="auto"/>
            </w:pPr>
            <w:r>
              <w:rPr>
                <w:b/>
                <w:color w:val="FFFFFF"/>
                <w:sz w:val="15"/>
              </w:rPr>
              <w:t>Phụ trách</w:t>
            </w:r>
          </w:p>
        </w:tc>
        <w:tc>
          <w:tcPr>
            <w:tcW w:w="624" w:type="dxa"/>
            <w:shd w:val="clear" w:color="auto" w:fill="1F3864"/>
          </w:tcPr>
          <w:p w14:paraId="4DA19016">
            <w:pPr>
              <w:spacing w:after="0" w:line="240" w:lineRule="auto"/>
            </w:pPr>
            <w:r>
              <w:rPr>
                <w:b/>
                <w:color w:val="FFFFFF"/>
                <w:sz w:val="15"/>
              </w:rPr>
              <w:t>Công việc</w:t>
            </w:r>
          </w:p>
        </w:tc>
        <w:tc>
          <w:tcPr>
            <w:tcW w:w="794" w:type="dxa"/>
            <w:shd w:val="clear" w:color="auto" w:fill="1F3864"/>
          </w:tcPr>
          <w:p w14:paraId="44953B09">
            <w:pPr>
              <w:spacing w:after="0" w:line="240" w:lineRule="auto"/>
            </w:pPr>
            <w:r>
              <w:rPr>
                <w:b/>
                <w:color w:val="FFFFFF"/>
                <w:sz w:val="15"/>
              </w:rPr>
              <w:t>Nhánh</w:t>
            </w:r>
          </w:p>
        </w:tc>
        <w:tc>
          <w:tcPr>
            <w:tcW w:w="737" w:type="dxa"/>
            <w:shd w:val="clear" w:color="auto" w:fill="1F3864"/>
          </w:tcPr>
          <w:p w14:paraId="0114A743">
            <w:pPr>
              <w:spacing w:after="0" w:line="240" w:lineRule="auto"/>
            </w:pPr>
            <w:r>
              <w:rPr>
                <w:b/>
                <w:color w:val="FFFFFF"/>
                <w:sz w:val="15"/>
              </w:rPr>
              <w:t>OBS</w:t>
            </w:r>
          </w:p>
        </w:tc>
      </w:tr>
      <w:tr w14:paraId="3A5DFE7C">
        <w:trPr>
          <w:jc w:val="center"/>
        </w:trPr>
        <w:tc>
          <w:tcPr>
            <w:tcW w:w="397" w:type="dxa"/>
          </w:tcPr>
          <w:p w14:paraId="34ACB252">
            <w:pPr>
              <w:spacing w:after="0" w:line="240" w:lineRule="auto"/>
            </w:pPr>
            <w:r>
              <w:rPr>
                <w:sz w:val="15"/>
              </w:rPr>
              <w:t>1</w:t>
            </w:r>
          </w:p>
        </w:tc>
        <w:tc>
          <w:tcPr>
            <w:tcW w:w="680" w:type="dxa"/>
          </w:tcPr>
          <w:p w14:paraId="19CF5C5D">
            <w:pPr>
              <w:spacing w:after="0" w:line="240" w:lineRule="auto"/>
            </w:pPr>
          </w:p>
        </w:tc>
        <w:tc>
          <w:tcPr>
            <w:tcW w:w="794" w:type="dxa"/>
          </w:tcPr>
          <w:p w14:paraId="37530C0D">
            <w:pPr>
              <w:spacing w:after="0" w:line="240" w:lineRule="auto"/>
            </w:pPr>
          </w:p>
        </w:tc>
        <w:tc>
          <w:tcPr>
            <w:tcW w:w="794" w:type="dxa"/>
          </w:tcPr>
          <w:p w14:paraId="64C8FC05">
            <w:pPr>
              <w:spacing w:after="0" w:line="240" w:lineRule="auto"/>
            </w:pPr>
          </w:p>
        </w:tc>
        <w:tc>
          <w:tcPr>
            <w:tcW w:w="850" w:type="dxa"/>
          </w:tcPr>
          <w:p w14:paraId="4748091E">
            <w:pPr>
              <w:spacing w:after="0" w:line="240" w:lineRule="auto"/>
            </w:pPr>
          </w:p>
        </w:tc>
        <w:tc>
          <w:tcPr>
            <w:tcW w:w="964" w:type="dxa"/>
          </w:tcPr>
          <w:p w14:paraId="33150F8D">
            <w:pPr>
              <w:spacing w:after="0" w:line="240" w:lineRule="auto"/>
            </w:pPr>
          </w:p>
        </w:tc>
        <w:tc>
          <w:tcPr>
            <w:tcW w:w="567" w:type="dxa"/>
          </w:tcPr>
          <w:p w14:paraId="1146AE3E">
            <w:pPr>
              <w:spacing w:after="0" w:line="240" w:lineRule="auto"/>
            </w:pPr>
          </w:p>
        </w:tc>
        <w:tc>
          <w:tcPr>
            <w:tcW w:w="794" w:type="dxa"/>
          </w:tcPr>
          <w:p w14:paraId="3D7B91A8">
            <w:pPr>
              <w:spacing w:after="0" w:line="240" w:lineRule="auto"/>
            </w:pPr>
          </w:p>
        </w:tc>
        <w:tc>
          <w:tcPr>
            <w:tcW w:w="737" w:type="dxa"/>
          </w:tcPr>
          <w:p w14:paraId="5480BE9F">
            <w:pPr>
              <w:spacing w:after="0" w:line="240" w:lineRule="auto"/>
            </w:pPr>
          </w:p>
        </w:tc>
        <w:tc>
          <w:tcPr>
            <w:tcW w:w="680" w:type="dxa"/>
          </w:tcPr>
          <w:p w14:paraId="18685B22">
            <w:pPr>
              <w:spacing w:after="0" w:line="240" w:lineRule="auto"/>
            </w:pPr>
          </w:p>
        </w:tc>
        <w:tc>
          <w:tcPr>
            <w:tcW w:w="624" w:type="dxa"/>
          </w:tcPr>
          <w:p w14:paraId="41B6300A">
            <w:pPr>
              <w:spacing w:after="0" w:line="240" w:lineRule="auto"/>
            </w:pPr>
          </w:p>
        </w:tc>
        <w:tc>
          <w:tcPr>
            <w:tcW w:w="794" w:type="dxa"/>
          </w:tcPr>
          <w:p w14:paraId="677F8770">
            <w:pPr>
              <w:spacing w:after="0" w:line="240" w:lineRule="auto"/>
            </w:pPr>
          </w:p>
        </w:tc>
        <w:tc>
          <w:tcPr>
            <w:tcW w:w="737" w:type="dxa"/>
          </w:tcPr>
          <w:p w14:paraId="1C971B4A">
            <w:pPr>
              <w:spacing w:after="0" w:line="240" w:lineRule="auto"/>
            </w:pPr>
          </w:p>
        </w:tc>
      </w:tr>
      <w:tr w14:paraId="639BCD15">
        <w:trPr>
          <w:jc w:val="center"/>
        </w:trPr>
        <w:tc>
          <w:tcPr>
            <w:tcW w:w="397" w:type="dxa"/>
          </w:tcPr>
          <w:p w14:paraId="75AF08CC">
            <w:pPr>
              <w:spacing w:after="0" w:line="240" w:lineRule="auto"/>
            </w:pPr>
            <w:r>
              <w:rPr>
                <w:sz w:val="15"/>
              </w:rPr>
              <w:t>2</w:t>
            </w:r>
          </w:p>
        </w:tc>
        <w:tc>
          <w:tcPr>
            <w:tcW w:w="680" w:type="dxa"/>
          </w:tcPr>
          <w:p w14:paraId="4605FFBC">
            <w:pPr>
              <w:spacing w:after="0" w:line="240" w:lineRule="auto"/>
            </w:pPr>
          </w:p>
        </w:tc>
        <w:tc>
          <w:tcPr>
            <w:tcW w:w="794" w:type="dxa"/>
          </w:tcPr>
          <w:p w14:paraId="1F407AC9">
            <w:pPr>
              <w:spacing w:after="0" w:line="240" w:lineRule="auto"/>
            </w:pPr>
          </w:p>
        </w:tc>
        <w:tc>
          <w:tcPr>
            <w:tcW w:w="794" w:type="dxa"/>
          </w:tcPr>
          <w:p w14:paraId="6B9B55FD">
            <w:pPr>
              <w:spacing w:after="0" w:line="240" w:lineRule="auto"/>
            </w:pPr>
          </w:p>
        </w:tc>
        <w:tc>
          <w:tcPr>
            <w:tcW w:w="850" w:type="dxa"/>
          </w:tcPr>
          <w:p w14:paraId="0553CB3A">
            <w:pPr>
              <w:spacing w:after="0" w:line="240" w:lineRule="auto"/>
            </w:pPr>
          </w:p>
        </w:tc>
        <w:tc>
          <w:tcPr>
            <w:tcW w:w="964" w:type="dxa"/>
          </w:tcPr>
          <w:p w14:paraId="5828F04D">
            <w:pPr>
              <w:spacing w:after="0" w:line="240" w:lineRule="auto"/>
            </w:pPr>
          </w:p>
        </w:tc>
        <w:tc>
          <w:tcPr>
            <w:tcW w:w="567" w:type="dxa"/>
          </w:tcPr>
          <w:p w14:paraId="487EE3CF">
            <w:pPr>
              <w:spacing w:after="0" w:line="240" w:lineRule="auto"/>
            </w:pPr>
          </w:p>
        </w:tc>
        <w:tc>
          <w:tcPr>
            <w:tcW w:w="794" w:type="dxa"/>
          </w:tcPr>
          <w:p w14:paraId="37D98440">
            <w:pPr>
              <w:spacing w:after="0" w:line="240" w:lineRule="auto"/>
            </w:pPr>
          </w:p>
        </w:tc>
        <w:tc>
          <w:tcPr>
            <w:tcW w:w="737" w:type="dxa"/>
          </w:tcPr>
          <w:p w14:paraId="4D861C1F">
            <w:pPr>
              <w:spacing w:after="0" w:line="240" w:lineRule="auto"/>
            </w:pPr>
          </w:p>
        </w:tc>
        <w:tc>
          <w:tcPr>
            <w:tcW w:w="680" w:type="dxa"/>
          </w:tcPr>
          <w:p w14:paraId="2F30C938">
            <w:pPr>
              <w:spacing w:after="0" w:line="240" w:lineRule="auto"/>
            </w:pPr>
          </w:p>
        </w:tc>
        <w:tc>
          <w:tcPr>
            <w:tcW w:w="624" w:type="dxa"/>
          </w:tcPr>
          <w:p w14:paraId="1984A719">
            <w:pPr>
              <w:spacing w:after="0" w:line="240" w:lineRule="auto"/>
            </w:pPr>
          </w:p>
        </w:tc>
        <w:tc>
          <w:tcPr>
            <w:tcW w:w="794" w:type="dxa"/>
          </w:tcPr>
          <w:p w14:paraId="427E410C">
            <w:pPr>
              <w:spacing w:after="0" w:line="240" w:lineRule="auto"/>
            </w:pPr>
          </w:p>
        </w:tc>
        <w:tc>
          <w:tcPr>
            <w:tcW w:w="737" w:type="dxa"/>
          </w:tcPr>
          <w:p w14:paraId="4A403C7A">
            <w:pPr>
              <w:spacing w:after="0" w:line="240" w:lineRule="auto"/>
            </w:pPr>
          </w:p>
        </w:tc>
      </w:tr>
      <w:tr w14:paraId="0CDA3261">
        <w:trPr>
          <w:jc w:val="center"/>
        </w:trPr>
        <w:tc>
          <w:tcPr>
            <w:tcW w:w="397" w:type="dxa"/>
          </w:tcPr>
          <w:p w14:paraId="086260E5">
            <w:pPr>
              <w:spacing w:after="0" w:line="240" w:lineRule="auto"/>
            </w:pPr>
            <w:r>
              <w:rPr>
                <w:sz w:val="15"/>
              </w:rPr>
              <w:t>3</w:t>
            </w:r>
          </w:p>
        </w:tc>
        <w:tc>
          <w:tcPr>
            <w:tcW w:w="680" w:type="dxa"/>
          </w:tcPr>
          <w:p w14:paraId="33B86B1C">
            <w:pPr>
              <w:spacing w:after="0" w:line="240" w:lineRule="auto"/>
            </w:pPr>
          </w:p>
        </w:tc>
        <w:tc>
          <w:tcPr>
            <w:tcW w:w="794" w:type="dxa"/>
          </w:tcPr>
          <w:p w14:paraId="5F0DEFE6">
            <w:pPr>
              <w:spacing w:after="0" w:line="240" w:lineRule="auto"/>
            </w:pPr>
          </w:p>
        </w:tc>
        <w:tc>
          <w:tcPr>
            <w:tcW w:w="794" w:type="dxa"/>
          </w:tcPr>
          <w:p w14:paraId="326BA855">
            <w:pPr>
              <w:spacing w:after="0" w:line="240" w:lineRule="auto"/>
            </w:pPr>
          </w:p>
        </w:tc>
        <w:tc>
          <w:tcPr>
            <w:tcW w:w="850" w:type="dxa"/>
          </w:tcPr>
          <w:p w14:paraId="665116C5">
            <w:pPr>
              <w:spacing w:after="0" w:line="240" w:lineRule="auto"/>
            </w:pPr>
          </w:p>
        </w:tc>
        <w:tc>
          <w:tcPr>
            <w:tcW w:w="964" w:type="dxa"/>
          </w:tcPr>
          <w:p w14:paraId="6F5644D4">
            <w:pPr>
              <w:spacing w:after="0" w:line="240" w:lineRule="auto"/>
            </w:pPr>
          </w:p>
        </w:tc>
        <w:tc>
          <w:tcPr>
            <w:tcW w:w="567" w:type="dxa"/>
          </w:tcPr>
          <w:p w14:paraId="2E5AB8A8">
            <w:pPr>
              <w:spacing w:after="0" w:line="240" w:lineRule="auto"/>
            </w:pPr>
          </w:p>
        </w:tc>
        <w:tc>
          <w:tcPr>
            <w:tcW w:w="794" w:type="dxa"/>
          </w:tcPr>
          <w:p w14:paraId="656127A3">
            <w:pPr>
              <w:spacing w:after="0" w:line="240" w:lineRule="auto"/>
            </w:pPr>
          </w:p>
        </w:tc>
        <w:tc>
          <w:tcPr>
            <w:tcW w:w="737" w:type="dxa"/>
          </w:tcPr>
          <w:p w14:paraId="28DF646D">
            <w:pPr>
              <w:spacing w:after="0" w:line="240" w:lineRule="auto"/>
            </w:pPr>
          </w:p>
        </w:tc>
        <w:tc>
          <w:tcPr>
            <w:tcW w:w="680" w:type="dxa"/>
          </w:tcPr>
          <w:p w14:paraId="452D6DC2">
            <w:pPr>
              <w:spacing w:after="0" w:line="240" w:lineRule="auto"/>
            </w:pPr>
          </w:p>
        </w:tc>
        <w:tc>
          <w:tcPr>
            <w:tcW w:w="624" w:type="dxa"/>
          </w:tcPr>
          <w:p w14:paraId="140A3EA6">
            <w:pPr>
              <w:spacing w:after="0" w:line="240" w:lineRule="auto"/>
            </w:pPr>
          </w:p>
        </w:tc>
        <w:tc>
          <w:tcPr>
            <w:tcW w:w="794" w:type="dxa"/>
          </w:tcPr>
          <w:p w14:paraId="03B18B81">
            <w:pPr>
              <w:spacing w:after="0" w:line="240" w:lineRule="auto"/>
            </w:pPr>
          </w:p>
        </w:tc>
        <w:tc>
          <w:tcPr>
            <w:tcW w:w="737" w:type="dxa"/>
          </w:tcPr>
          <w:p w14:paraId="345167E9">
            <w:pPr>
              <w:spacing w:after="0" w:line="240" w:lineRule="auto"/>
            </w:pPr>
          </w:p>
        </w:tc>
      </w:tr>
      <w:tr w14:paraId="61E4E0B0">
        <w:trPr>
          <w:jc w:val="center"/>
        </w:trPr>
        <w:tc>
          <w:tcPr>
            <w:tcW w:w="397" w:type="dxa"/>
          </w:tcPr>
          <w:p w14:paraId="11A8BCB8">
            <w:pPr>
              <w:spacing w:after="0" w:line="240" w:lineRule="auto"/>
            </w:pPr>
            <w:r>
              <w:rPr>
                <w:sz w:val="15"/>
              </w:rPr>
              <w:t>4</w:t>
            </w:r>
          </w:p>
        </w:tc>
        <w:tc>
          <w:tcPr>
            <w:tcW w:w="680" w:type="dxa"/>
          </w:tcPr>
          <w:p w14:paraId="2BFA8A6A">
            <w:pPr>
              <w:spacing w:after="0" w:line="240" w:lineRule="auto"/>
            </w:pPr>
          </w:p>
        </w:tc>
        <w:tc>
          <w:tcPr>
            <w:tcW w:w="794" w:type="dxa"/>
          </w:tcPr>
          <w:p w14:paraId="34AABBF6">
            <w:pPr>
              <w:spacing w:after="0" w:line="240" w:lineRule="auto"/>
            </w:pPr>
          </w:p>
        </w:tc>
        <w:tc>
          <w:tcPr>
            <w:tcW w:w="794" w:type="dxa"/>
          </w:tcPr>
          <w:p w14:paraId="7DE40CF9">
            <w:pPr>
              <w:spacing w:after="0" w:line="240" w:lineRule="auto"/>
            </w:pPr>
          </w:p>
        </w:tc>
        <w:tc>
          <w:tcPr>
            <w:tcW w:w="850" w:type="dxa"/>
          </w:tcPr>
          <w:p w14:paraId="2EF4CAC8">
            <w:pPr>
              <w:spacing w:after="0" w:line="240" w:lineRule="auto"/>
            </w:pPr>
          </w:p>
        </w:tc>
        <w:tc>
          <w:tcPr>
            <w:tcW w:w="964" w:type="dxa"/>
          </w:tcPr>
          <w:p w14:paraId="62E5A88A">
            <w:pPr>
              <w:spacing w:after="0" w:line="240" w:lineRule="auto"/>
            </w:pPr>
          </w:p>
        </w:tc>
        <w:tc>
          <w:tcPr>
            <w:tcW w:w="567" w:type="dxa"/>
          </w:tcPr>
          <w:p w14:paraId="0CFFCD5A">
            <w:pPr>
              <w:spacing w:after="0" w:line="240" w:lineRule="auto"/>
            </w:pPr>
          </w:p>
        </w:tc>
        <w:tc>
          <w:tcPr>
            <w:tcW w:w="794" w:type="dxa"/>
          </w:tcPr>
          <w:p w14:paraId="58EF9FAC">
            <w:pPr>
              <w:spacing w:after="0" w:line="240" w:lineRule="auto"/>
            </w:pPr>
          </w:p>
        </w:tc>
        <w:tc>
          <w:tcPr>
            <w:tcW w:w="737" w:type="dxa"/>
          </w:tcPr>
          <w:p w14:paraId="417D83ED">
            <w:pPr>
              <w:spacing w:after="0" w:line="240" w:lineRule="auto"/>
            </w:pPr>
          </w:p>
        </w:tc>
        <w:tc>
          <w:tcPr>
            <w:tcW w:w="680" w:type="dxa"/>
          </w:tcPr>
          <w:p w14:paraId="163AEF7C">
            <w:pPr>
              <w:spacing w:after="0" w:line="240" w:lineRule="auto"/>
            </w:pPr>
          </w:p>
        </w:tc>
        <w:tc>
          <w:tcPr>
            <w:tcW w:w="624" w:type="dxa"/>
          </w:tcPr>
          <w:p w14:paraId="014B2116">
            <w:pPr>
              <w:spacing w:after="0" w:line="240" w:lineRule="auto"/>
            </w:pPr>
          </w:p>
        </w:tc>
        <w:tc>
          <w:tcPr>
            <w:tcW w:w="794" w:type="dxa"/>
          </w:tcPr>
          <w:p w14:paraId="7A5A3A94">
            <w:pPr>
              <w:spacing w:after="0" w:line="240" w:lineRule="auto"/>
            </w:pPr>
          </w:p>
        </w:tc>
        <w:tc>
          <w:tcPr>
            <w:tcW w:w="737" w:type="dxa"/>
          </w:tcPr>
          <w:p w14:paraId="05B64052">
            <w:pPr>
              <w:spacing w:after="0" w:line="240" w:lineRule="auto"/>
            </w:pPr>
          </w:p>
        </w:tc>
      </w:tr>
      <w:tr w14:paraId="5C64EDA6">
        <w:trPr>
          <w:jc w:val="center"/>
        </w:trPr>
        <w:tc>
          <w:tcPr>
            <w:tcW w:w="397" w:type="dxa"/>
          </w:tcPr>
          <w:p w14:paraId="70887463">
            <w:pPr>
              <w:spacing w:after="0" w:line="240" w:lineRule="auto"/>
            </w:pPr>
            <w:r>
              <w:rPr>
                <w:sz w:val="15"/>
              </w:rPr>
              <w:t>5</w:t>
            </w:r>
          </w:p>
        </w:tc>
        <w:tc>
          <w:tcPr>
            <w:tcW w:w="680" w:type="dxa"/>
          </w:tcPr>
          <w:p w14:paraId="2CE2591A">
            <w:pPr>
              <w:spacing w:after="0" w:line="240" w:lineRule="auto"/>
            </w:pPr>
          </w:p>
        </w:tc>
        <w:tc>
          <w:tcPr>
            <w:tcW w:w="794" w:type="dxa"/>
          </w:tcPr>
          <w:p w14:paraId="2AE46A6C">
            <w:pPr>
              <w:spacing w:after="0" w:line="240" w:lineRule="auto"/>
            </w:pPr>
          </w:p>
        </w:tc>
        <w:tc>
          <w:tcPr>
            <w:tcW w:w="794" w:type="dxa"/>
          </w:tcPr>
          <w:p w14:paraId="5A64A103">
            <w:pPr>
              <w:spacing w:after="0" w:line="240" w:lineRule="auto"/>
            </w:pPr>
          </w:p>
        </w:tc>
        <w:tc>
          <w:tcPr>
            <w:tcW w:w="850" w:type="dxa"/>
          </w:tcPr>
          <w:p w14:paraId="1289DDD6">
            <w:pPr>
              <w:spacing w:after="0" w:line="240" w:lineRule="auto"/>
            </w:pPr>
          </w:p>
        </w:tc>
        <w:tc>
          <w:tcPr>
            <w:tcW w:w="964" w:type="dxa"/>
          </w:tcPr>
          <w:p w14:paraId="0214580A">
            <w:pPr>
              <w:spacing w:after="0" w:line="240" w:lineRule="auto"/>
            </w:pPr>
          </w:p>
        </w:tc>
        <w:tc>
          <w:tcPr>
            <w:tcW w:w="567" w:type="dxa"/>
          </w:tcPr>
          <w:p w14:paraId="26A30C97">
            <w:pPr>
              <w:spacing w:after="0" w:line="240" w:lineRule="auto"/>
            </w:pPr>
          </w:p>
        </w:tc>
        <w:tc>
          <w:tcPr>
            <w:tcW w:w="794" w:type="dxa"/>
          </w:tcPr>
          <w:p w14:paraId="5D3DB7F0">
            <w:pPr>
              <w:spacing w:after="0" w:line="240" w:lineRule="auto"/>
            </w:pPr>
          </w:p>
        </w:tc>
        <w:tc>
          <w:tcPr>
            <w:tcW w:w="737" w:type="dxa"/>
          </w:tcPr>
          <w:p w14:paraId="0685B827">
            <w:pPr>
              <w:spacing w:after="0" w:line="240" w:lineRule="auto"/>
            </w:pPr>
          </w:p>
        </w:tc>
        <w:tc>
          <w:tcPr>
            <w:tcW w:w="680" w:type="dxa"/>
          </w:tcPr>
          <w:p w14:paraId="7B860D39">
            <w:pPr>
              <w:spacing w:after="0" w:line="240" w:lineRule="auto"/>
            </w:pPr>
          </w:p>
        </w:tc>
        <w:tc>
          <w:tcPr>
            <w:tcW w:w="624" w:type="dxa"/>
          </w:tcPr>
          <w:p w14:paraId="36F9DDEA">
            <w:pPr>
              <w:spacing w:after="0" w:line="240" w:lineRule="auto"/>
            </w:pPr>
          </w:p>
        </w:tc>
        <w:tc>
          <w:tcPr>
            <w:tcW w:w="794" w:type="dxa"/>
          </w:tcPr>
          <w:p w14:paraId="392FC49F">
            <w:pPr>
              <w:spacing w:after="0" w:line="240" w:lineRule="auto"/>
            </w:pPr>
          </w:p>
        </w:tc>
        <w:tc>
          <w:tcPr>
            <w:tcW w:w="737" w:type="dxa"/>
          </w:tcPr>
          <w:p w14:paraId="0AADD0EC">
            <w:pPr>
              <w:spacing w:after="0" w:line="240" w:lineRule="auto"/>
            </w:pPr>
          </w:p>
        </w:tc>
      </w:tr>
    </w:tbl>
    <w:p w14:paraId="1E48D8E7">
      <w:pPr>
        <w:spacing w:after="40"/>
      </w:pPr>
    </w:p>
    <w:p w14:paraId="112201F6">
      <w:pPr>
        <w:pStyle w:val="2"/>
        <w:spacing w:before="200" w:after="80"/>
      </w:pPr>
      <w:r>
        <w:rPr>
          <w:rFonts w:ascii="Calibri" w:hAnsi="Calibri"/>
          <w:color w:val="1F3864"/>
          <w:sz w:val="31"/>
        </w:rPr>
        <w:t>PHỤ LỤC C. MẪU CÔNG VIỆC</w:t>
      </w:r>
    </w:p>
    <w:p w14:paraId="639C73F2">
      <w:pPr>
        <w:shd w:val="clear" w:color="auto" w:fill="F2F2F2"/>
        <w:spacing w:before="40" w:after="120"/>
        <w:ind w:left="170"/>
      </w:pPr>
      <w:r>
        <w:rPr>
          <w:rFonts w:ascii="Consolas" w:hAnsi="Consolas"/>
          <w:sz w:val="19"/>
        </w:rPr>
        <w:t>TASK-?? – &lt;tên màn hình&gt;</w:t>
      </w:r>
      <w:r>
        <w:rPr>
          <w:rFonts w:ascii="Consolas" w:hAnsi="Consolas"/>
          <w:sz w:val="19"/>
        </w:rPr>
        <w:br w:type="textWrapping"/>
      </w:r>
      <w:r>
        <w:rPr>
          <w:rFonts w:ascii="Consolas" w:hAnsi="Consolas"/>
          <w:sz w:val="19"/>
        </w:rPr>
        <w:t>Người làm: SV?</w:t>
      </w:r>
      <w:r>
        <w:rPr>
          <w:rFonts w:ascii="Consolas" w:hAnsi="Consolas"/>
          <w:sz w:val="19"/>
        </w:rPr>
        <w:br w:type="textWrapping"/>
      </w:r>
      <w:r>
        <w:rPr>
          <w:rFonts w:ascii="Consolas" w:hAnsi="Consolas"/>
          <w:sz w:val="19"/>
        </w:rPr>
        <w:t>Màn hình : &lt;file.html&gt;</w:t>
      </w:r>
      <w:r>
        <w:rPr>
          <w:rFonts w:ascii="Consolas" w:hAnsi="Consolas"/>
          <w:sz w:val="19"/>
        </w:rPr>
        <w:br w:type="textWrapping"/>
      </w:r>
      <w:r>
        <w:rPr>
          <w:rFonts w:ascii="Consolas" w:hAnsi="Consolas"/>
          <w:sz w:val="19"/>
        </w:rPr>
        <w:t>Nhánh    : feature/&lt;ten&gt;</w:t>
      </w:r>
      <w:r>
        <w:rPr>
          <w:rFonts w:ascii="Consolas" w:hAnsi="Consolas"/>
          <w:sz w:val="19"/>
        </w:rPr>
        <w:br w:type="textWrapping"/>
      </w:r>
      <w:r>
        <w:rPr>
          <w:rFonts w:ascii="Consolas" w:hAnsi="Consolas"/>
          <w:sz w:val="19"/>
        </w:rPr>
        <w:t>Trạng thái: CẦN LÀM / ĐANG LÀM / CHỜ DUYỆT / HOÀN THÀNH</w:t>
      </w:r>
      <w:r>
        <w:rPr>
          <w:rFonts w:ascii="Consolas" w:hAnsi="Consolas"/>
          <w:sz w:val="19"/>
        </w:rPr>
        <w:br w:type="textWrapping"/>
      </w:r>
      <w:r>
        <w:rPr>
          <w:rFonts w:ascii="Consolas" w:hAnsi="Consolas"/>
          <w:sz w:val="19"/>
        </w:rPr>
        <w:t>Hạn      : dd/mm</w:t>
      </w:r>
      <w:r>
        <w:rPr>
          <w:rFonts w:ascii="Consolas" w:hAnsi="Consolas"/>
          <w:sz w:val="19"/>
        </w:rPr>
        <w:br w:type="textWrapping"/>
      </w:r>
      <w:r>
        <w:rPr>
          <w:rFonts w:ascii="Consolas" w:hAnsi="Consolas"/>
          <w:sz w:val="19"/>
        </w:rPr>
        <w:t>Figma    : &lt;link&gt;</w:t>
      </w:r>
      <w:r>
        <w:rPr>
          <w:rFonts w:ascii="Consolas" w:hAnsi="Consolas"/>
          <w:sz w:val="19"/>
        </w:rPr>
        <w:br w:type="textWrapping"/>
      </w:r>
      <w:r>
        <w:rPr>
          <w:rFonts w:ascii="Consolas" w:hAnsi="Consolas"/>
          <w:sz w:val="19"/>
        </w:rPr>
        <w:t>PR       : &lt;link&gt;</w:t>
      </w:r>
      <w:r>
        <w:rPr>
          <w:rFonts w:ascii="Consolas" w:hAnsi="Consolas"/>
          <w:sz w:val="19"/>
        </w:rPr>
        <w:br w:type="textWrapping"/>
      </w:r>
      <w:r>
        <w:rPr>
          <w:rFonts w:ascii="Consolas" w:hAnsi="Consolas"/>
          <w:sz w:val="19"/>
        </w:rPr>
        <w:t>OBS      : &lt;link&gt;</w:t>
      </w:r>
    </w:p>
    <w:p w14:paraId="0831616F">
      <w:pPr>
        <w:pStyle w:val="2"/>
        <w:spacing w:before="200" w:after="80"/>
      </w:pPr>
      <w:r>
        <w:rPr>
          <w:rFonts w:ascii="Calibri" w:hAnsi="Calibri"/>
          <w:color w:val="1F3864"/>
          <w:sz w:val="31"/>
        </w:rPr>
        <w:t>PHỤ LỤC D. MẪU LIÊN KẾT VIDEO ↔ COMMIT</w:t>
      </w:r>
    </w:p>
    <w:p w14:paraId="3FB49FEA">
      <w:pPr>
        <w:shd w:val="clear" w:color="auto" w:fill="F2F2F2"/>
        <w:spacing w:before="40" w:after="120"/>
        <w:ind w:left="170"/>
      </w:pPr>
      <w:r>
        <w:rPr>
          <w:rFonts w:ascii="Consolas" w:hAnsi="Consolas"/>
          <w:sz w:val="19"/>
        </w:rPr>
        <w:t>Màn hình  : &lt;file.html&gt;</w:t>
      </w:r>
      <w:r>
        <w:rPr>
          <w:rFonts w:ascii="Consolas" w:hAnsi="Consolas"/>
          <w:sz w:val="19"/>
        </w:rPr>
        <w:br w:type="textWrapping"/>
      </w:r>
      <w:r>
        <w:rPr>
          <w:rFonts w:ascii="Consolas" w:hAnsi="Consolas"/>
          <w:sz w:val="19"/>
        </w:rPr>
        <w:t>Người làm : SV?</w:t>
      </w:r>
      <w:r>
        <w:rPr>
          <w:rFonts w:ascii="Consolas" w:hAnsi="Consolas"/>
          <w:sz w:val="19"/>
        </w:rPr>
        <w:br w:type="textWrapping"/>
      </w:r>
      <w:r>
        <w:rPr>
          <w:rFonts w:ascii="Consolas" w:hAnsi="Consolas"/>
          <w:sz w:val="19"/>
        </w:rPr>
        <w:t>Trello    : TASK-??</w:t>
      </w:r>
      <w:r>
        <w:rPr>
          <w:rFonts w:ascii="Consolas" w:hAnsi="Consolas"/>
          <w:sz w:val="19"/>
        </w:rPr>
        <w:br w:type="textWrapping"/>
      </w:r>
      <w:r>
        <w:rPr>
          <w:rFonts w:ascii="Consolas" w:hAnsi="Consolas"/>
          <w:sz w:val="19"/>
        </w:rPr>
        <w:t>Nhánh     : feature/…</w:t>
      </w:r>
      <w:r>
        <w:rPr>
          <w:rFonts w:ascii="Consolas" w:hAnsi="Consolas"/>
          <w:sz w:val="19"/>
        </w:rPr>
        <w:br w:type="textWrapping"/>
      </w:r>
      <w:r>
        <w:rPr>
          <w:rFonts w:ascii="Consolas" w:hAnsi="Consolas"/>
          <w:sz w:val="19"/>
        </w:rPr>
        <w:t>Commit    : ???????</w:t>
      </w:r>
      <w:r>
        <w:rPr>
          <w:rFonts w:ascii="Consolas" w:hAnsi="Consolas"/>
          <w:sz w:val="19"/>
        </w:rPr>
        <w:br w:type="textWrapping"/>
      </w:r>
      <w:r>
        <w:rPr>
          <w:rFonts w:ascii="Consolas" w:hAnsi="Consolas"/>
          <w:sz w:val="19"/>
        </w:rPr>
        <w:t>Video     : SV?-&lt;file&gt;.mp4</w:t>
      </w:r>
    </w:p>
    <w:p w14:paraId="1781C28D">
      <w:pPr>
        <w:pStyle w:val="2"/>
        <w:spacing w:before="200" w:after="80"/>
      </w:pPr>
      <w:r>
        <w:rPr>
          <w:rFonts w:ascii="Calibri" w:hAnsi="Calibri"/>
          <w:color w:val="1F3864"/>
          <w:sz w:val="31"/>
        </w:rPr>
        <w:t>PHỤ LỤC E. MẪU README DỰ ÁN</w:t>
      </w:r>
    </w:p>
    <w:p w14:paraId="1D9F3193">
      <w:pPr>
        <w:shd w:val="clear" w:color="auto" w:fill="F2F2F2"/>
        <w:spacing w:before="40" w:after="120"/>
        <w:ind w:left="170"/>
      </w:pPr>
      <w:r>
        <w:rPr>
          <w:rFonts w:ascii="Consolas" w:hAnsi="Consolas"/>
          <w:sz w:val="19"/>
        </w:rPr>
        <w:t># &lt;Tên sản phẩm&gt; – &lt;mô tả ngắn&gt;</w:t>
      </w:r>
      <w:r>
        <w:rPr>
          <w:rFonts w:ascii="Consolas" w:hAnsi="Consolas"/>
          <w:sz w:val="19"/>
        </w:rPr>
        <w:br w:type="textWrapping"/>
      </w:r>
      <w:r>
        <w:rPr>
          <w:rFonts w:ascii="Consolas" w:hAnsi="Consolas"/>
          <w:sz w:val="19"/>
        </w:rPr>
        <w:br w:type="textWrapping"/>
      </w:r>
      <w:r>
        <w:rPr>
          <w:rFonts w:ascii="Consolas" w:hAnsi="Consolas"/>
          <w:sz w:val="19"/>
        </w:rPr>
        <w:t>## Ngữ cảnh</w:t>
      </w:r>
      <w:r>
        <w:rPr>
          <w:rFonts w:ascii="Consolas" w:hAnsi="Consolas"/>
          <w:sz w:val="19"/>
        </w:rPr>
        <w:br w:type="textWrapping"/>
      </w:r>
      <w:r>
        <w:rPr>
          <w:rFonts w:ascii="Consolas" w:hAnsi="Consolas"/>
          <w:sz w:val="19"/>
        </w:rPr>
        <w:t>## Phát biểu vấn đề</w:t>
      </w:r>
      <w:r>
        <w:rPr>
          <w:rFonts w:ascii="Consolas" w:hAnsi="Consolas"/>
          <w:sz w:val="19"/>
        </w:rPr>
        <w:br w:type="textWrapping"/>
      </w:r>
      <w:r>
        <w:rPr>
          <w:rFonts w:ascii="Consolas" w:hAnsi="Consolas"/>
          <w:sz w:val="19"/>
        </w:rPr>
        <w:t>## Mục tiêu</w:t>
      </w:r>
      <w:r>
        <w:rPr>
          <w:rFonts w:ascii="Consolas" w:hAnsi="Consolas"/>
          <w:sz w:val="19"/>
        </w:rPr>
        <w:br w:type="textWrapping"/>
      </w:r>
      <w:r>
        <w:rPr>
          <w:rFonts w:ascii="Consolas" w:hAnsi="Consolas"/>
          <w:sz w:val="19"/>
        </w:rPr>
        <w:t>## Các vai trò</w:t>
      </w:r>
      <w:r>
        <w:rPr>
          <w:rFonts w:ascii="Consolas" w:hAnsi="Consolas"/>
          <w:sz w:val="19"/>
        </w:rPr>
        <w:br w:type="textWrapping"/>
      </w:r>
      <w:r>
        <w:rPr>
          <w:rFonts w:ascii="Consolas" w:hAnsi="Consolas"/>
          <w:sz w:val="19"/>
        </w:rPr>
        <w:t>## Luồng người dùng</w:t>
      </w:r>
      <w:r>
        <w:rPr>
          <w:rFonts w:ascii="Consolas" w:hAnsi="Consolas"/>
          <w:sz w:val="19"/>
        </w:rPr>
        <w:br w:type="textWrapping"/>
      </w:r>
      <w:r>
        <w:rPr>
          <w:rFonts w:ascii="Consolas" w:hAnsi="Consolas"/>
          <w:sz w:val="19"/>
        </w:rPr>
        <w:t>## Bảng kiểm kê màn hình</w:t>
      </w:r>
      <w:r>
        <w:rPr>
          <w:rFonts w:ascii="Consolas" w:hAnsi="Consolas"/>
          <w:sz w:val="19"/>
        </w:rPr>
        <w:br w:type="textWrapping"/>
      </w:r>
      <w:r>
        <w:rPr>
          <w:rFonts w:ascii="Consolas" w:hAnsi="Consolas"/>
          <w:sz w:val="19"/>
        </w:rPr>
        <w:t>## Tính năng AI</w:t>
      </w:r>
      <w:r>
        <w:rPr>
          <w:rFonts w:ascii="Consolas" w:hAnsi="Consolas"/>
          <w:sz w:val="19"/>
        </w:rPr>
        <w:br w:type="textWrapping"/>
      </w:r>
      <w:r>
        <w:rPr>
          <w:rFonts w:ascii="Consolas" w:hAnsi="Consolas"/>
          <w:sz w:val="19"/>
        </w:rPr>
        <w:t>## Công nghệ</w:t>
      </w:r>
      <w:r>
        <w:rPr>
          <w:rFonts w:ascii="Consolas" w:hAnsi="Consolas"/>
          <w:sz w:val="19"/>
        </w:rPr>
        <w:br w:type="textWrapping"/>
      </w:r>
      <w:r>
        <w:rPr>
          <w:rFonts w:ascii="Consolas" w:hAnsi="Consolas"/>
          <w:sz w:val="19"/>
        </w:rPr>
        <w:t>## Thành viên nhóm</w:t>
      </w:r>
      <w:r>
        <w:rPr>
          <w:rFonts w:ascii="Consolas" w:hAnsi="Consolas"/>
          <w:sz w:val="19"/>
        </w:rPr>
        <w:br w:type="textWrapping"/>
      </w:r>
      <w:r>
        <w:rPr>
          <w:rFonts w:ascii="Consolas" w:hAnsi="Consolas"/>
          <w:sz w:val="19"/>
        </w:rPr>
        <w:t>## Phân công công việc</w:t>
      </w:r>
      <w:r>
        <w:rPr>
          <w:rFonts w:ascii="Consolas" w:hAnsi="Consolas"/>
          <w:sz w:val="19"/>
        </w:rPr>
        <w:br w:type="textWrapping"/>
      </w:r>
      <w:r>
        <w:rPr>
          <w:rFonts w:ascii="Consolas" w:hAnsi="Consolas"/>
          <w:sz w:val="19"/>
        </w:rPr>
        <w:t>## Quy trình Git</w:t>
      </w:r>
      <w:r>
        <w:rPr>
          <w:rFonts w:ascii="Consolas" w:hAnsi="Consolas"/>
          <w:sz w:val="19"/>
        </w:rPr>
        <w:br w:type="textWrapping"/>
      </w:r>
      <w:r>
        <w:rPr>
          <w:rFonts w:ascii="Consolas" w:hAnsi="Consolas"/>
          <w:sz w:val="19"/>
        </w:rPr>
        <w:t>## Figma / Canva</w:t>
      </w:r>
      <w:r>
        <w:rPr>
          <w:rFonts w:ascii="Consolas" w:hAnsi="Consolas"/>
          <w:sz w:val="19"/>
        </w:rPr>
        <w:br w:type="textWrapping"/>
      </w:r>
      <w:r>
        <w:rPr>
          <w:rFonts w:ascii="Consolas" w:hAnsi="Consolas"/>
          <w:sz w:val="19"/>
        </w:rPr>
        <w:t>## Demo</w:t>
      </w:r>
      <w:r>
        <w:rPr>
          <w:rFonts w:ascii="Consolas" w:hAnsi="Consolas"/>
          <w:sz w:val="19"/>
        </w:rPr>
        <w:br w:type="textWrapping"/>
      </w:r>
      <w:r>
        <w:rPr>
          <w:rFonts w:ascii="Consolas" w:hAnsi="Consolas"/>
          <w:sz w:val="19"/>
        </w:rPr>
        <w:t>## Minh chứng OBS</w:t>
      </w:r>
      <w:r>
        <w:rPr>
          <w:rFonts w:ascii="Consolas" w:hAnsi="Consolas"/>
          <w:sz w:val="19"/>
        </w:rPr>
        <w:br w:type="textWrapping"/>
      </w:r>
      <w:r>
        <w:rPr>
          <w:rFonts w:ascii="Consolas" w:hAnsi="Consolas"/>
          <w:sz w:val="19"/>
        </w:rPr>
        <w:t>## Khai báo sử dụng AI</w:t>
      </w:r>
    </w:p>
    <w:p w14:paraId="040E0EB4">
      <w:pPr>
        <w:pStyle w:val="2"/>
        <w:spacing w:before="200" w:after="80"/>
      </w:pPr>
      <w:r>
        <w:rPr>
          <w:rFonts w:ascii="Calibri" w:hAnsi="Calibri"/>
          <w:color w:val="1F3864"/>
          <w:sz w:val="31"/>
        </w:rPr>
        <w:t>PHỤ LỤC F. MẪU KHAI BÁO SỬ DỤNG AI</w:t>
      </w:r>
    </w:p>
    <w:p w14:paraId="11B5BCED">
      <w:pPr>
        <w:shd w:val="clear" w:color="auto" w:fill="F2F2F2"/>
        <w:spacing w:before="40" w:after="120"/>
        <w:ind w:left="170"/>
      </w:pPr>
      <w:r>
        <w:rPr>
          <w:rFonts w:ascii="Consolas" w:hAnsi="Consolas"/>
          <w:sz w:val="19"/>
        </w:rPr>
        <w:t>Công cụ:</w:t>
      </w:r>
      <w:r>
        <w:rPr>
          <w:rFonts w:ascii="Consolas" w:hAnsi="Consolas"/>
          <w:sz w:val="19"/>
        </w:rPr>
        <w:br w:type="textWrapping"/>
      </w:r>
      <w:r>
        <w:rPr>
          <w:rFonts w:ascii="Consolas" w:hAnsi="Consolas"/>
          <w:sz w:val="19"/>
        </w:rPr>
        <w:t>Câu lệnh:</w:t>
      </w:r>
      <w:r>
        <w:rPr>
          <w:rFonts w:ascii="Consolas" w:hAnsi="Consolas"/>
          <w:sz w:val="19"/>
        </w:rPr>
        <w:br w:type="textWrapping"/>
      </w:r>
      <w:r>
        <w:rPr>
          <w:rFonts w:ascii="Consolas" w:hAnsi="Consolas"/>
          <w:sz w:val="19"/>
        </w:rPr>
        <w:t>AI sinh ra:</w:t>
      </w:r>
      <w:r>
        <w:rPr>
          <w:rFonts w:ascii="Consolas" w:hAnsi="Consolas"/>
          <w:sz w:val="19"/>
        </w:rPr>
        <w:br w:type="textWrapping"/>
      </w:r>
      <w:r>
        <w:rPr>
          <w:rFonts w:ascii="Consolas" w:hAnsi="Consolas"/>
          <w:sz w:val="19"/>
        </w:rPr>
        <w:t>Sinh viên chỉnh sửa:</w:t>
      </w:r>
      <w:r>
        <w:rPr>
          <w:rFonts w:ascii="Consolas" w:hAnsi="Consolas"/>
          <w:sz w:val="19"/>
        </w:rPr>
        <w:br w:type="textWrapping"/>
      </w:r>
      <w:r>
        <w:rPr>
          <w:rFonts w:ascii="Consolas" w:hAnsi="Consolas"/>
          <w:sz w:val="19"/>
        </w:rPr>
        <w:t>Cách kiểm chứng:</w:t>
      </w:r>
      <w:r>
        <w:rPr>
          <w:rFonts w:ascii="Consolas" w:hAnsi="Consolas"/>
          <w:sz w:val="19"/>
        </w:rPr>
        <w:br w:type="textWrapping"/>
      </w:r>
      <w:r>
        <w:rPr>
          <w:rFonts w:ascii="Consolas" w:hAnsi="Consolas"/>
          <w:sz w:val="19"/>
        </w:rPr>
        <w:t>Điều học được:</w:t>
      </w:r>
    </w:p>
    <w:p w14:paraId="3D434C10">
      <w:pPr>
        <w:pStyle w:val="2"/>
        <w:spacing w:before="200" w:after="80"/>
      </w:pPr>
      <w:r>
        <w:rPr>
          <w:rFonts w:ascii="Calibri" w:hAnsi="Calibri"/>
          <w:color w:val="1F3864"/>
          <w:sz w:val="31"/>
        </w:rPr>
        <w:t>LỜI KẾT</w:t>
      </w:r>
    </w:p>
    <w:p w14:paraId="67FC70C1">
      <w:pPr>
        <w:spacing w:after="80"/>
      </w:pPr>
      <w:r>
        <w:rPr>
          <w:b/>
          <w:i w:val="0"/>
          <w:sz w:val="22"/>
        </w:rPr>
        <w:t>AI giúp sinh viên đi nhanh hơn, nhưng GitHub, OBS, teamwork và khả năng giải thích giúp chứng minh sinh viên thực sự học và làm.</w:t>
      </w:r>
    </w:p>
    <w:p w14:paraId="675B07F4">
      <w:pPr>
        <w:spacing w:after="80"/>
      </w:pPr>
      <w:r>
        <w:rPr>
          <w:b w:val="0"/>
          <w:i/>
          <w:sz w:val="22"/>
        </w:rPr>
        <w:t>Mục tiêu không phải đào tạo sinh viên gõ HTML nhanh hơn AI, mà đào tạo sinh viên biết phân tích vấn đề, thiết kế sản phẩm, điều khiển AI, đánh giá kết quả AI, sửa sản phẩm và làm việc như một thành viên của đội phát triển phần mềm.</w:t>
      </w:r>
    </w:p>
    <w:sectPr>
      <w:footerReference r:id="rId5" w:type="default"/>
      <w:pgSz w:w="12240" w:h="15840"/>
      <w:pgMar w:top="1134" w:right="1020"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ＭＳ ゴシック">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E255C7">
    <w:pPr>
      <w:pStyle w:val="18"/>
      <w:jc w:val="center"/>
    </w:pPr>
    <w:r>
      <w:rPr>
        <w:color w:val="808080"/>
        <w:sz w:val="17"/>
      </w:rPr>
      <w:t xml:space="preserve">CSE122 – Hướng dẫn thực hiện BTL Frontend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5F20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WPS_1789315290</cp:lastModifiedBy>
  <dcterms:modified xsi:type="dcterms:W3CDTF">2026-09-14T08:06:51Z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E000973A72EE7052AB48A76A380C859B_42</vt:lpwstr>
  </property>
</Properties>
</file>